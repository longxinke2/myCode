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66017" w14:textId="77777777" w:rsidR="007C75CC" w:rsidRDefault="007C75CC" w:rsidP="009C1F1D">
      <w:pPr>
        <w:pStyle w:val="affffa"/>
      </w:pPr>
    </w:p>
    <w:p w14:paraId="5AB34D63" w14:textId="77777777" w:rsidR="007C75CC" w:rsidRDefault="007C75CC" w:rsidP="007C75CC"/>
    <w:p w14:paraId="1D66CF62" w14:textId="77777777" w:rsidR="007C75CC" w:rsidRDefault="007C75CC" w:rsidP="007C75CC"/>
    <w:p w14:paraId="22BDCC33" w14:textId="77777777" w:rsidR="00164C34" w:rsidRDefault="00164C34" w:rsidP="007C75CC"/>
    <w:p w14:paraId="12D148A4" w14:textId="77777777" w:rsidR="00164C34" w:rsidRDefault="00164C34" w:rsidP="007C75CC"/>
    <w:p w14:paraId="7FE54608" w14:textId="77777777" w:rsidR="00164C34" w:rsidRDefault="00164C34" w:rsidP="007C75CC"/>
    <w:p w14:paraId="43B449AB" w14:textId="01DC6A43" w:rsidR="007C75CC" w:rsidRDefault="007C75CC" w:rsidP="007C75CC">
      <w:r>
        <w:rPr>
          <w:noProof/>
          <w:color w:val="00B0F0"/>
          <w:sz w:val="44"/>
          <w:szCs w:val="52"/>
        </w:rPr>
        <w:drawing>
          <wp:anchor distT="0" distB="0" distL="114300" distR="114300" simplePos="0" relativeHeight="251725824" behindDoc="0" locked="0" layoutInCell="1" allowOverlap="1" wp14:anchorId="65EA69FD" wp14:editId="46DA375C">
            <wp:simplePos x="0" y="0"/>
            <wp:positionH relativeFrom="column">
              <wp:posOffset>883920</wp:posOffset>
            </wp:positionH>
            <wp:positionV relativeFrom="paragraph">
              <wp:posOffset>85090</wp:posOffset>
            </wp:positionV>
            <wp:extent cx="3633470" cy="14566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B0327" w14:textId="632FA6E9" w:rsidR="007C75CC" w:rsidRDefault="007C75CC" w:rsidP="007C75CC"/>
    <w:p w14:paraId="6834EDCB" w14:textId="09CA3265" w:rsidR="007C75CC" w:rsidRDefault="007C75CC" w:rsidP="007C75CC"/>
    <w:p w14:paraId="5193840C" w14:textId="23DFE841" w:rsidR="007C75CC" w:rsidRDefault="007C75CC" w:rsidP="007C75CC"/>
    <w:p w14:paraId="233DB181" w14:textId="13D66165" w:rsidR="007C75CC" w:rsidRDefault="007C75CC" w:rsidP="007C75CC"/>
    <w:p w14:paraId="73B460E6" w14:textId="77777777" w:rsidR="00164C34" w:rsidRDefault="00164C34" w:rsidP="007C75CC"/>
    <w:p w14:paraId="10CF5FFB" w14:textId="69F63BCE" w:rsidR="007C75CC" w:rsidRDefault="007C75CC" w:rsidP="007C75CC">
      <w:r>
        <w:rPr>
          <w:noProof/>
        </w:rPr>
        <w:drawing>
          <wp:anchor distT="0" distB="0" distL="114300" distR="114300" simplePos="0" relativeHeight="251724800" behindDoc="1" locked="0" layoutInCell="1" allowOverlap="1" wp14:anchorId="720994D0" wp14:editId="601CAB08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7584440" cy="7766685"/>
            <wp:effectExtent l="0" t="0" r="0" b="5715"/>
            <wp:wrapNone/>
            <wp:docPr id="3740" name="图片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1E9E9" w14:textId="77777777" w:rsidR="007C75CC" w:rsidRDefault="007C75CC" w:rsidP="007C75CC"/>
    <w:p w14:paraId="249785A9" w14:textId="77777777" w:rsidR="007C75CC" w:rsidRPr="00D31013" w:rsidRDefault="007C75CC" w:rsidP="007C75CC">
      <w:pPr>
        <w:jc w:val="center"/>
        <w:rPr>
          <w:rFonts w:ascii="黑体" w:eastAsia="黑体" w:hAnsi="黑体" w:cs="黑体"/>
          <w:color w:val="942225" w:themeColor="accent1"/>
        </w:rPr>
      </w:pPr>
      <w:r w:rsidRPr="00D31013">
        <w:rPr>
          <w:rFonts w:ascii="Bodoni MT" w:eastAsia="微软雅黑" w:hAnsi="Bodoni MT" w:cs="Bodoni MT"/>
          <w:b/>
          <w:color w:val="942225" w:themeColor="accent1"/>
          <w:kern w:val="24"/>
          <w:sz w:val="56"/>
          <w:szCs w:val="56"/>
          <w:lang w:bidi="ar"/>
        </w:rPr>
        <w:t>2022</w:t>
      </w:r>
      <w:r w:rsidRPr="00D31013">
        <w:rPr>
          <w:rFonts w:ascii="黑体" w:eastAsia="黑体" w:hAnsi="黑体" w:cs="黑体" w:hint="eastAsia"/>
          <w:b/>
          <w:color w:val="942225" w:themeColor="accent1"/>
          <w:kern w:val="24"/>
          <w:sz w:val="56"/>
          <w:szCs w:val="56"/>
          <w:lang w:bidi="ar"/>
        </w:rPr>
        <w:t>届毕业生就业质量年度报告</w:t>
      </w:r>
    </w:p>
    <w:p w14:paraId="63EF5B2A" w14:textId="68BB3FA9" w:rsidR="007C75CC" w:rsidRDefault="007C75CC" w:rsidP="007C75CC">
      <w:pPr>
        <w:jc w:val="center"/>
        <w:rPr>
          <w:color w:val="00B0F0"/>
          <w:kern w:val="24"/>
          <w:sz w:val="36"/>
          <w:szCs w:val="36"/>
          <w:u w:val="single"/>
        </w:rPr>
      </w:pP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REPORT OF </w:t>
      </w:r>
      <w:r w:rsidRPr="00D31013">
        <w:rPr>
          <w:rFonts w:ascii="Calibri" w:hAnsi="Calibri" w:cs="Times New Roman"/>
          <w:color w:val="942225" w:themeColor="accent1"/>
          <w:kern w:val="24"/>
          <w:sz w:val="32"/>
          <w:szCs w:val="32"/>
          <w:u w:val="single"/>
          <w:lang w:bidi="ar"/>
        </w:rPr>
        <w:t>EMPLOYMENT</w:t>
      </w: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 QUALITY</w:t>
      </w:r>
    </w:p>
    <w:p w14:paraId="5EE3FC3A" w14:textId="5E2DEAF2" w:rsidR="007C75CC" w:rsidRDefault="007C75CC" w:rsidP="007C75CC"/>
    <w:p w14:paraId="4A8CDFEE" w14:textId="77777777" w:rsidR="00164C34" w:rsidRDefault="00164C34" w:rsidP="007C75CC"/>
    <w:p w14:paraId="2DE05BB9" w14:textId="026E9880" w:rsidR="007C75CC" w:rsidRDefault="007C75CC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67DD1FF8" w14:textId="29205326" w:rsidR="00D31013" w:rsidRDefault="00D31013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5822B26B" w14:textId="77777777" w:rsidR="00D31013" w:rsidRDefault="00D31013" w:rsidP="007C75CC">
      <w:pPr>
        <w:ind w:firstLine="420"/>
        <w:rPr>
          <w:rFonts w:ascii="黑体" w:eastAsia="黑体" w:hAnsi="黑体" w:cs="黑体"/>
        </w:rPr>
      </w:pPr>
    </w:p>
    <w:p w14:paraId="132B99A8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0AB28685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7B21AF1F" w14:textId="77777777" w:rsidR="007C75CC" w:rsidRPr="00164C34" w:rsidRDefault="007C75CC" w:rsidP="007C75CC">
      <w:pPr>
        <w:ind w:firstLine="420"/>
        <w:rPr>
          <w:rFonts w:ascii="黑体" w:eastAsia="黑体" w:hAnsi="黑体" w:cs="黑体"/>
        </w:rPr>
      </w:pPr>
    </w:p>
    <w:p w14:paraId="5648352B" w14:textId="77777777" w:rsidR="007C75CC" w:rsidRDefault="007C75CC" w:rsidP="007C75CC">
      <w:pPr>
        <w:tabs>
          <w:tab w:val="left" w:pos="1149"/>
        </w:tabs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lang w:bidi="ar"/>
        </w:rPr>
        <w:tab/>
      </w:r>
    </w:p>
    <w:p w14:paraId="2B2C84AB" w14:textId="7703181A" w:rsidR="007C75CC" w:rsidRPr="00D51BC9" w:rsidRDefault="007C75CC" w:rsidP="007C75CC">
      <w:pPr>
        <w:widowControl/>
        <w:jc w:val="center"/>
        <w:rPr>
          <w:color w:val="942225" w:themeColor="accent1"/>
        </w:rPr>
      </w:pPr>
      <w:r w:rsidRPr="00D51BC9">
        <w:rPr>
          <w:rFonts w:ascii="黑体" w:eastAsia="黑体" w:hAnsi="黑体" w:cs="黑体" w:hint="eastAsia"/>
          <w:color w:val="942225" w:themeColor="accent1"/>
          <w:sz w:val="32"/>
          <w:szCs w:val="40"/>
          <w:lang w:bidi="ar"/>
        </w:rPr>
        <w:t>二〇二二年十二月</w:t>
      </w:r>
    </w:p>
    <w:p w14:paraId="1B8E0FA1" w14:textId="77777777" w:rsidR="00164C34" w:rsidRDefault="00164C34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</w:p>
    <w:p w14:paraId="3F48E159" w14:textId="197794A4" w:rsidR="007C75CC" w:rsidRPr="007C75CC" w:rsidRDefault="00BD5076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4ABB6E" wp14:editId="2FD65CC2">
                <wp:simplePos x="0" y="0"/>
                <wp:positionH relativeFrom="page">
                  <wp:posOffset>7620</wp:posOffset>
                </wp:positionH>
                <wp:positionV relativeFrom="paragraph">
                  <wp:posOffset>-904875</wp:posOffset>
                </wp:positionV>
                <wp:extent cx="7552690" cy="10709910"/>
                <wp:effectExtent l="0" t="0" r="0" b="0"/>
                <wp:wrapNone/>
                <wp:docPr id="2073" name="矩形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03C26" id="矩形 2073" o:spid="_x0000_s1026" style="position:absolute;left:0;text-align:left;margin-left:.6pt;margin-top:-71.25pt;width:594.7pt;height:843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yrkAnt8AAAAM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</w:p>
    <w:p w14:paraId="69F9F017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47C9D9D" w14:textId="65A7C3E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BB76228" w14:textId="2D9AE34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53D755E" w14:textId="2A93E2FF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1CC7303" w14:textId="38BCEE4D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B650816" w14:textId="567B781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DF43792" w14:textId="322620C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D048E04" w14:textId="7B1B5A2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2C90F35" w14:textId="79DE81C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65969B4" w14:textId="54CD2A0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F38E532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54BDA1F4" w14:textId="29D68CE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9FAF1F9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B21993F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E266EA6" w14:textId="175331F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36F96AA" w14:textId="4DACFE2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AF3F916" w14:textId="6FF04F9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CA78840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222CF1F" w14:textId="77C3A55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5C4C615" w14:textId="32252411" w:rsidR="007C75CC" w:rsidRPr="007C75CC" w:rsidRDefault="007C75CC" w:rsidP="007C75CC">
      <w:pPr>
        <w:ind w:firstLine="420"/>
        <w:rPr>
          <w:rFonts w:ascii="黑体" w:eastAsia="黑体" w:hAnsi="黑体" w:cs="黑体"/>
        </w:rPr>
      </w:pPr>
    </w:p>
    <w:p w14:paraId="4CE762FE" w14:textId="77777777" w:rsidR="007C75CC" w:rsidRDefault="007C75CC" w:rsidP="007C75CC">
      <w:pPr>
        <w:rPr>
          <w:rFonts w:ascii="黑体" w:eastAsia="黑体" w:hAnsi="黑体" w:cs="黑体"/>
        </w:rPr>
      </w:pPr>
    </w:p>
    <w:p w14:paraId="5CE22EC2" w14:textId="77777777" w:rsidR="007C75CC" w:rsidRDefault="007C75CC" w:rsidP="007C75CC">
      <w:pPr>
        <w:rPr>
          <w:rFonts w:ascii="黑体" w:eastAsia="黑体" w:hAnsi="黑体" w:cs="黑体"/>
        </w:rPr>
      </w:pPr>
    </w:p>
    <w:p w14:paraId="34AED2D3" w14:textId="7AEBC29A" w:rsidR="009B61CC" w:rsidRPr="007C75CC" w:rsidRDefault="009B61CC" w:rsidP="007C75CC">
      <w:pPr>
        <w:rPr>
          <w:rFonts w:ascii="黑体" w:eastAsia="黑体" w:hAnsi="黑体" w:cs="黑体"/>
        </w:rPr>
      </w:pPr>
    </w:p>
    <w:p w14:paraId="31DAC4D1" w14:textId="46F246AB" w:rsidR="009B61CC" w:rsidRDefault="009B61CC">
      <w:pPr>
        <w:ind w:firstLine="640"/>
        <w:jc w:val="center"/>
        <w:rPr>
          <w:rFonts w:ascii="Times New Roman" w:eastAsia="黑体" w:hAnsi="Times New Roman" w:cs="Times New Roman"/>
          <w:sz w:val="32"/>
          <w:szCs w:val="40"/>
        </w:rPr>
      </w:pPr>
    </w:p>
    <w:p w14:paraId="30BD4970" w14:textId="7076842C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</w:pPr>
    </w:p>
    <w:p w14:paraId="68B71A69" w14:textId="77777777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  <w:sectPr w:rsidR="009B61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37D2E59" w14:textId="77777777" w:rsidR="009B61CC" w:rsidRDefault="000C7A64" w:rsidP="0083103C">
      <w:pPr>
        <w:pStyle w:val="affff9"/>
        <w:ind w:firstLine="4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EC7D32" wp14:editId="4DB13F97">
                <wp:simplePos x="0" y="0"/>
                <wp:positionH relativeFrom="column">
                  <wp:posOffset>-695325</wp:posOffset>
                </wp:positionH>
                <wp:positionV relativeFrom="page">
                  <wp:posOffset>923925</wp:posOffset>
                </wp:positionV>
                <wp:extent cx="6676390" cy="9032240"/>
                <wp:effectExtent l="0" t="0" r="0" b="0"/>
                <wp:wrapNone/>
                <wp:docPr id="2059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32240"/>
                          <a:chOff x="6590" y="35784"/>
                          <a:chExt cx="10514" cy="14886"/>
                        </a:xfrm>
                      </wpg:grpSpPr>
                      <wpg:grpSp>
                        <wpg:cNvPr id="2062" name="组合 71"/>
                        <wpg:cNvGrpSpPr/>
                        <wpg:grpSpPr>
                          <a:xfrm>
                            <a:off x="6590" y="35786"/>
                            <a:ext cx="10514" cy="14885"/>
                            <a:chOff x="5853" y="35786"/>
                            <a:chExt cx="10514" cy="14885"/>
                          </a:xfrm>
                        </wpg:grpSpPr>
                        <wps:wsp>
                          <wps:cNvPr id="2065" name="图文框 64"/>
                          <wps:cNvSpPr/>
                          <wps:spPr bwMode="auto">
                            <a:xfrm>
                              <a:off x="5853" y="35786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6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7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8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5A56C0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072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8418CF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AEC7D32" id="组合 73" o:spid="_x0000_s1026" style="position:absolute;left:0;text-align:left;margin-left:-54.75pt;margin-top:72.75pt;width:525.7pt;height:711.2pt;z-index:251660288;mso-position-vertical-relative:page" coordorigin="6590,35784" coordsize="10514,1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">
                <v:group id="组合 71" o:spid="_x0000_s1027" style="position:absolute;left:6590;top:35786;width:10514;height:14885" coordorigin="5853,35786" coordsize="10514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shape id="图文框 64" o:spid="_x0000_s1028" style="position:absolute;left:5853;top:35786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29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30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31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2C5A56C0" w14:textId="77777777" w:rsidR="009B61CC" w:rsidRDefault="009B61CC"/>
                      </w:txbxContent>
                    </v:textbox>
                  </v:shape>
                </v:group>
                <v:shape id="任意多边形 68" o:spid="_x0000_s1032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58418CF" w14:textId="77777777" w:rsidR="009B61CC" w:rsidRDefault="009B61CC"/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467DE02" w14:textId="77777777" w:rsidR="009B61CC" w:rsidRDefault="000C7A6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E476B8" wp14:editId="23E157C7">
                <wp:simplePos x="0" y="0"/>
                <wp:positionH relativeFrom="column">
                  <wp:posOffset>1365250</wp:posOffset>
                </wp:positionH>
                <wp:positionV relativeFrom="paragraph">
                  <wp:posOffset>12700</wp:posOffset>
                </wp:positionV>
                <wp:extent cx="2565400" cy="696595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48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BD1BCF" w14:textId="516918E4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学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CF7AD5" w14:textId="5E9EA057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校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6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C3232E" w14:textId="1319701F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简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2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9D543" w14:textId="5C6832B9" w:rsidR="009B61CC" w:rsidRDefault="00D31013" w:rsidP="00E65280">
                              <w:pPr>
                                <w:pStyle w:val="1f1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介</w:t>
                              </w:r>
                              <w:proofErr w:type="gramEnd"/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AE476B8" id="组合 46" o:spid="_x0000_s1033" style="position:absolute;left:0;text-align:left;margin-left:107.5pt;margin-top:1pt;width:202pt;height:54.85pt;z-index:251665408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">
                <v:oval id="KSO_Shape" o:spid="_x0000_s1034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" filled="f" stroked="f" strokeweight="1pt">
                  <v:stroke joinstyle="miter"/>
                  <v:textbox>
                    <w:txbxContent>
                      <w:p w14:paraId="13BD1BCF" w14:textId="516918E4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xbxContent>
                  </v:textbox>
                </v:oval>
                <v:oval id="KSO_Shape" o:spid="_x0000_s1035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3CCF7AD5" w14:textId="5E9EA057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xbxContent>
                  </v:textbox>
                </v:oval>
                <v:oval id="KSO_Shape" o:spid="_x0000_s1036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tI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l4TuH4JP0Dm/wAAAP//AwBQSwECLQAUAAYACAAAACEA2+H2y+4AAACFAQAAEwAAAAAAAAAA&#10;AAAAAAAAAAAAW0NvbnRlbnRfVHlwZXNdLnhtbFBLAQItABQABgAIAAAAIQBa9CxbvwAAABUBAAAL&#10;AAAAAAAAAAAAAAAAAB8BAABfcmVscy8ucmVsc1BLAQItABQABgAIAAAAIQBtX1tI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2C3232E" w14:textId="1319701F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简</w:t>
                        </w:r>
                      </w:p>
                    </w:txbxContent>
                  </v:textbox>
                </v:oval>
                <v:oval id="KSO_Shape" o:spid="_x0000_s1037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45A9D543" w14:textId="5C6832B9" w:rsidR="009B61CC" w:rsidRDefault="00D31013" w:rsidP="00E65280">
                        <w:pPr>
                          <w:pStyle w:val="1f1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介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</w:p>
    <w:p w14:paraId="1FBCA5C1" w14:textId="77777777" w:rsidR="009B61CC" w:rsidRDefault="009B61CC">
      <w:pPr>
        <w:rPr>
          <w:rFonts w:ascii="Times New Roman" w:hAnsi="Times New Roman" w:cs="Times New Roman"/>
        </w:rPr>
      </w:pPr>
    </w:p>
    <w:p w14:paraId="232FAB57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0" w:name="_Toc104279664"/>
      <w:bookmarkStart w:id="1" w:name="_Toc109318745"/>
      <w:r>
        <w:rPr>
          <w:rFonts w:cs="Times New Roman"/>
          <w:color w:val="FFFFFF" w:themeColor="background1"/>
          <w:sz w:val="32"/>
          <w:szCs w:val="20"/>
        </w:rPr>
        <w:t>学校简介</w:t>
      </w:r>
      <w:bookmarkEnd w:id="0"/>
      <w:bookmarkEnd w:id="1"/>
    </w:p>
    <w:p w14:paraId="0741E25C" w14:textId="3432D0BE" w:rsidR="00930CCE" w:rsidRDefault="00930CCE" w:rsidP="004E7EF1">
      <w:pPr>
        <w:rPr>
          <w:noProof/>
        </w:rPr>
      </w:pPr>
    </w:p>
    <w:p w14:paraId="7905F7BE" w14:textId="34A08AC8" w:rsidR="00722925" w:rsidRDefault="00722925" w:rsidP="004E7EF1">
      <w:pPr>
        <w:rPr>
          <w:noProof/>
        </w:rPr>
      </w:pPr>
    </w:p>
    <w:p w14:paraId="69E89FF8" w14:textId="47E7E8C6" w:rsidR="004E7EF1" w:rsidRDefault="004E7EF1" w:rsidP="004E7EF1">
      <w:pPr>
        <w:rPr>
          <w:noProof/>
        </w:rPr>
      </w:pPr>
    </w:p>
    <w:p w14:paraId="26D9D09E" w14:textId="0D250B54" w:rsidR="00D31013" w:rsidRDefault="00D31013" w:rsidP="004E7EF1">
      <w:pPr>
        <w:rPr>
          <w:noProof/>
        </w:rPr>
      </w:pPr>
    </w:p>
    <w:p w14:paraId="61304565" w14:textId="13E31028" w:rsidR="00D31013" w:rsidRDefault="00D31013" w:rsidP="004E7EF1">
      <w:pPr>
        <w:rPr>
          <w:noProof/>
        </w:rPr>
      </w:pPr>
    </w:p>
    <w:p w14:paraId="08EF878E" w14:textId="68300ED3" w:rsidR="00D31013" w:rsidRDefault="00D31013" w:rsidP="004E7EF1">
      <w:pPr>
        <w:rPr>
          <w:noProof/>
        </w:rPr>
      </w:pPr>
    </w:p>
    <w:p w14:paraId="16B5B65B" w14:textId="542184A5" w:rsidR="00D31013" w:rsidRDefault="00D31013" w:rsidP="004E7EF1">
      <w:pPr>
        <w:rPr>
          <w:noProof/>
        </w:rPr>
      </w:pPr>
    </w:p>
    <w:p w14:paraId="24EA81A3" w14:textId="537C1FEF" w:rsidR="00D31013" w:rsidRDefault="00D31013" w:rsidP="004E7EF1">
      <w:pPr>
        <w:rPr>
          <w:noProof/>
        </w:rPr>
      </w:pPr>
    </w:p>
    <w:p w14:paraId="5BE1E5DF" w14:textId="043C71E2" w:rsidR="00D31013" w:rsidRDefault="00D31013" w:rsidP="004E7EF1">
      <w:pPr>
        <w:rPr>
          <w:noProof/>
        </w:rPr>
      </w:pPr>
    </w:p>
    <w:p w14:paraId="1DE9A4B9" w14:textId="27611AD6" w:rsidR="00D31013" w:rsidRDefault="00D31013" w:rsidP="004E7EF1">
      <w:pPr>
        <w:rPr>
          <w:noProof/>
        </w:rPr>
      </w:pPr>
    </w:p>
    <w:p w14:paraId="534F3E1C" w14:textId="220EA51F" w:rsidR="00D31013" w:rsidRDefault="00D31013" w:rsidP="004E7EF1">
      <w:pPr>
        <w:rPr>
          <w:noProof/>
        </w:rPr>
      </w:pPr>
    </w:p>
    <w:p w14:paraId="26E14DC9" w14:textId="2C71E25A" w:rsidR="00D31013" w:rsidRDefault="00D31013" w:rsidP="004E7EF1">
      <w:pPr>
        <w:rPr>
          <w:noProof/>
        </w:rPr>
      </w:pPr>
    </w:p>
    <w:p w14:paraId="2805515E" w14:textId="6F0F3F3D" w:rsidR="00D31013" w:rsidRDefault="00D31013" w:rsidP="004E7EF1">
      <w:pPr>
        <w:rPr>
          <w:noProof/>
        </w:rPr>
      </w:pPr>
    </w:p>
    <w:p w14:paraId="36F9FAED" w14:textId="2F1C2200" w:rsidR="00D31013" w:rsidRDefault="00D31013" w:rsidP="004E7EF1">
      <w:pPr>
        <w:rPr>
          <w:noProof/>
        </w:rPr>
      </w:pPr>
    </w:p>
    <w:p w14:paraId="655133E9" w14:textId="774170A5" w:rsidR="00D31013" w:rsidRDefault="00D31013" w:rsidP="004E7EF1">
      <w:pPr>
        <w:rPr>
          <w:noProof/>
        </w:rPr>
      </w:pPr>
    </w:p>
    <w:p w14:paraId="248B6593" w14:textId="12C48728" w:rsidR="00D31013" w:rsidRDefault="00D31013" w:rsidP="004E7EF1">
      <w:pPr>
        <w:rPr>
          <w:noProof/>
        </w:rPr>
      </w:pPr>
    </w:p>
    <w:p w14:paraId="1881B957" w14:textId="43AFEDBC" w:rsidR="00D31013" w:rsidRDefault="00D31013" w:rsidP="004E7EF1">
      <w:pPr>
        <w:rPr>
          <w:noProof/>
        </w:rPr>
      </w:pPr>
    </w:p>
    <w:p w14:paraId="4F4028CD" w14:textId="6B6A22B4" w:rsidR="00D31013" w:rsidRDefault="00D31013" w:rsidP="004E7EF1">
      <w:pPr>
        <w:rPr>
          <w:noProof/>
        </w:rPr>
      </w:pPr>
    </w:p>
    <w:p w14:paraId="61C23240" w14:textId="720E9996" w:rsidR="00D31013" w:rsidRDefault="00D31013" w:rsidP="004E7EF1">
      <w:pPr>
        <w:rPr>
          <w:noProof/>
        </w:rPr>
      </w:pPr>
    </w:p>
    <w:p w14:paraId="3527159D" w14:textId="37750745" w:rsidR="00D31013" w:rsidRDefault="00D31013" w:rsidP="004E7EF1">
      <w:pPr>
        <w:rPr>
          <w:noProof/>
        </w:rPr>
      </w:pPr>
    </w:p>
    <w:p w14:paraId="1FA4B6BD" w14:textId="0D032DE1" w:rsidR="00D31013" w:rsidRDefault="00D31013" w:rsidP="004E7EF1">
      <w:pPr>
        <w:rPr>
          <w:noProof/>
        </w:rPr>
      </w:pPr>
    </w:p>
    <w:p w14:paraId="4E03D393" w14:textId="03D88925" w:rsidR="00D31013" w:rsidRDefault="00D31013" w:rsidP="004E7EF1">
      <w:pPr>
        <w:rPr>
          <w:noProof/>
        </w:rPr>
      </w:pPr>
    </w:p>
    <w:p w14:paraId="251202A5" w14:textId="3EFC423E" w:rsidR="00D31013" w:rsidRDefault="00D31013" w:rsidP="004E7EF1">
      <w:pPr>
        <w:rPr>
          <w:noProof/>
        </w:rPr>
      </w:pPr>
    </w:p>
    <w:p w14:paraId="6E86173E" w14:textId="293693BF" w:rsidR="00D31013" w:rsidRDefault="00D31013" w:rsidP="004E7EF1">
      <w:pPr>
        <w:rPr>
          <w:noProof/>
        </w:rPr>
      </w:pPr>
    </w:p>
    <w:p w14:paraId="2DCEC15B" w14:textId="6FDC9806" w:rsidR="00D31013" w:rsidRDefault="00D31013" w:rsidP="004E7EF1">
      <w:pPr>
        <w:rPr>
          <w:noProof/>
        </w:rPr>
      </w:pPr>
    </w:p>
    <w:p w14:paraId="7CC10175" w14:textId="00243493" w:rsidR="00D31013" w:rsidRDefault="00D31013" w:rsidP="004E7EF1">
      <w:pPr>
        <w:rPr>
          <w:noProof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0BEE57" wp14:editId="16F1318E">
                <wp:simplePos x="0" y="0"/>
                <wp:positionH relativeFrom="margin">
                  <wp:posOffset>-695325</wp:posOffset>
                </wp:positionH>
                <wp:positionV relativeFrom="page">
                  <wp:posOffset>904875</wp:posOffset>
                </wp:positionV>
                <wp:extent cx="6676390" cy="9051290"/>
                <wp:effectExtent l="0" t="0" r="0" b="0"/>
                <wp:wrapNone/>
                <wp:docPr id="3614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51290"/>
                          <a:chOff x="6590" y="35754"/>
                          <a:chExt cx="10514" cy="14918"/>
                        </a:xfrm>
                      </wpg:grpSpPr>
                      <wpg:grpSp>
                        <wpg:cNvPr id="39" name="组合 71"/>
                        <wpg:cNvGrpSpPr/>
                        <wpg:grpSpPr>
                          <a:xfrm>
                            <a:off x="6590" y="35754"/>
                            <a:ext cx="10514" cy="14918"/>
                            <a:chOff x="5853" y="35754"/>
                            <a:chExt cx="10514" cy="14918"/>
                          </a:xfrm>
                        </wpg:grpSpPr>
                        <wps:wsp>
                          <wps:cNvPr id="41" name="图文框 64"/>
                          <wps:cNvSpPr/>
                          <wps:spPr bwMode="auto">
                            <a:xfrm>
                              <a:off x="5853" y="35754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20DB0A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5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D7E6AD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E0BEE57" id="组合 80" o:spid="_x0000_s1038" style="position:absolute;left:0;text-align:left;margin-left:-54.75pt;margin-top:71.25pt;width:525.7pt;height:712.7pt;z-index:251667456;mso-position-horizontal-relative:margin;mso-position-vertical-relative:page;mso-height-relative:margin" coordorigin="6590,35754" coordsize="10514,1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">
                <v:group id="组合 71" o:spid="_x0000_s1039" style="position:absolute;left:6590;top:35754;width:10514;height:14918" coordorigin="5853,35754" coordsize="10514,1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图文框 64" o:spid="_x0000_s1040" style="position:absolute;left:5853;top:35754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41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42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43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5620DB0A" w14:textId="77777777" w:rsidR="009B61CC" w:rsidRDefault="009B61CC"/>
                      </w:txbxContent>
                    </v:textbox>
                  </v:shape>
                </v:group>
                <v:shape id="任意多边形 68" o:spid="_x0000_s1044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8D7E6AD" w14:textId="77777777" w:rsidR="009B61CC" w:rsidRDefault="009B61C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BD8F7F8" w14:textId="2FE50602" w:rsidR="00D31013" w:rsidRDefault="00D31013" w:rsidP="004E7EF1">
      <w:pPr>
        <w:rPr>
          <w:noProof/>
        </w:rPr>
      </w:pPr>
    </w:p>
    <w:p w14:paraId="4D85885E" w14:textId="579BE2A5" w:rsidR="00D31013" w:rsidRDefault="00D31013" w:rsidP="004E7EF1">
      <w:pPr>
        <w:rPr>
          <w:noProof/>
        </w:rPr>
      </w:pPr>
    </w:p>
    <w:p w14:paraId="5E05FE78" w14:textId="1D339CD4" w:rsidR="00D31013" w:rsidRDefault="00D31013" w:rsidP="004E7EF1">
      <w:pPr>
        <w:rPr>
          <w:noProof/>
        </w:rPr>
      </w:pPr>
    </w:p>
    <w:p w14:paraId="08BFF00A" w14:textId="2BBC01A0" w:rsidR="009B61CC" w:rsidRDefault="000C7A64" w:rsidP="003F7E92">
      <w:pPr>
        <w:pStyle w:val="affff9"/>
        <w:ind w:firstLine="420"/>
        <w:rPr>
          <w:color w:val="0070C0"/>
        </w:rPr>
      </w:pPr>
      <w:r>
        <w:rPr>
          <w:color w:val="0070C0"/>
        </w:rPr>
        <w:br w:type="page"/>
      </w:r>
    </w:p>
    <w:p w14:paraId="46686535" w14:textId="77777777" w:rsidR="009B61CC" w:rsidRDefault="000C7A64">
      <w:pPr>
        <w:rPr>
          <w:rFonts w:ascii="Times New Roman" w:eastAsiaTheme="minorEastAsia" w:hAnsi="Times New Roman" w:cs="Times New Roman"/>
          <w:color w:val="942225" w:themeColor="accent1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A497B" wp14:editId="27F0600F">
                <wp:simplePos x="0" y="0"/>
                <wp:positionH relativeFrom="column">
                  <wp:posOffset>1355090</wp:posOffset>
                </wp:positionH>
                <wp:positionV relativeFrom="paragraph">
                  <wp:posOffset>-187960</wp:posOffset>
                </wp:positionV>
                <wp:extent cx="2565400" cy="696595"/>
                <wp:effectExtent l="0" t="0" r="0" b="0"/>
                <wp:wrapNone/>
                <wp:docPr id="3613" name="组合 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63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10EC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编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91FA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制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5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760E2C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说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6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271F5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明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2F5A497B" id="组合 3613" o:spid="_x0000_s1045" style="position:absolute;left:0;text-align:left;margin-left:106.7pt;margin-top:-14.8pt;width:202pt;height:54.85pt;z-index:251672576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">
                <v:oval id="KSO_Shape" o:spid="_x0000_s1046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7D510EC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编</w:t>
                        </w:r>
                      </w:p>
                    </w:txbxContent>
                  </v:textbox>
                </v:oval>
                <v:oval id="KSO_Shape" o:spid="_x0000_s1047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2F791FA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制</w:t>
                        </w:r>
                      </w:p>
                    </w:txbxContent>
                  </v:textbox>
                </v:oval>
                <v:oval id="KSO_Shape" o:spid="_x0000_s1048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+C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pJXuH4JP0Dm/wAAAP//AwBQSwECLQAUAAYACAAAACEA2+H2y+4AAACFAQAAEwAAAAAAAAAA&#10;AAAAAAAAAAAAW0NvbnRlbnRfVHlwZXNdLnhtbFBLAQItABQABgAIAAAAIQBa9CxbvwAAABUBAAAL&#10;AAAAAAAAAAAAAAAAAB8BAABfcmVscy8ucmVsc1BLAQItABQABgAIAAAAIQBT4Q+C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8760E2C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说</w:t>
                        </w:r>
                      </w:p>
                    </w:txbxContent>
                  </v:textbox>
                </v:oval>
                <v:oval id="KSO_Shape" o:spid="_x0000_s1049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211271F5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DFF7739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2" w:name="_Toc104279665"/>
      <w:bookmarkStart w:id="3" w:name="_Toc109318746"/>
      <w:r>
        <w:rPr>
          <w:rFonts w:cs="Times New Roman"/>
          <w:color w:val="FFFFFF" w:themeColor="background1"/>
          <w:sz w:val="32"/>
          <w:szCs w:val="20"/>
        </w:rPr>
        <w:t>编制说明</w:t>
      </w:r>
      <w:bookmarkEnd w:id="2"/>
      <w:bookmarkEnd w:id="3"/>
    </w:p>
    <w:p w14:paraId="3C8D9ECC" w14:textId="5BF2B5DA" w:rsidR="009B61CC" w:rsidRDefault="000C7A64" w:rsidP="00AF05CB">
      <w:pPr>
        <w:pStyle w:val="affff9"/>
        <w:ind w:firstLine="420"/>
      </w:pPr>
      <w:r>
        <w:t>就业质量是检验学校</w:t>
      </w:r>
      <w:proofErr w:type="gramStart"/>
      <w:r>
        <w:t>育人成效</w:t>
      </w:r>
      <w:proofErr w:type="gramEnd"/>
      <w:r>
        <w:t>的重要标准之一，也是学校办学质量的重要体现。为全面反映毕业生就业状况，进一步推动学校就业工作向精细化、精准化发展，根据《教育部关于做好</w:t>
      </w:r>
      <w:r>
        <w:t>2022</w:t>
      </w:r>
      <w:r>
        <w:t>届全国普通高校毕业生就业创业工作的通知》</w:t>
      </w:r>
      <w:r>
        <w:rPr>
          <w:rFonts w:hint="eastAsia"/>
        </w:rPr>
        <w:t>（教学</w:t>
      </w:r>
      <w:r>
        <w:t>〔</w:t>
      </w:r>
      <w:r>
        <w:t>2021</w:t>
      </w:r>
      <w:r>
        <w:t>〕</w:t>
      </w:r>
      <w:r>
        <w:rPr>
          <w:rFonts w:hint="eastAsia"/>
        </w:rPr>
        <w:t>5</w:t>
      </w:r>
      <w:r>
        <w:rPr>
          <w:rFonts w:hint="eastAsia"/>
        </w:rPr>
        <w:t>号）</w:t>
      </w:r>
      <w:r>
        <w:t>《关于印发</w:t>
      </w:r>
      <w:r w:rsidRPr="004D7C15">
        <w:rPr>
          <w:rFonts w:hint="eastAsia"/>
          <w:highlight w:val="yellow"/>
        </w:rPr>
        <w:t>&lt;</w:t>
      </w:r>
      <w:r w:rsidRPr="004D7C15">
        <w:rPr>
          <w:highlight w:val="yellow"/>
        </w:rPr>
        <w:t>湖南省</w:t>
      </w:r>
      <w:r w:rsidRPr="004D7C15">
        <w:rPr>
          <w:highlight w:val="yellow"/>
        </w:rPr>
        <w:t>2022</w:t>
      </w:r>
      <w:r w:rsidRPr="004D7C15">
        <w:rPr>
          <w:highlight w:val="yellow"/>
        </w:rPr>
        <w:t>届高校毕业生就业创业工作</w:t>
      </w:r>
      <w:r w:rsidRPr="004D7C15">
        <w:rPr>
          <w:rFonts w:ascii="宋体" w:hAnsi="宋体"/>
          <w:highlight w:val="yellow"/>
        </w:rPr>
        <w:t>“</w:t>
      </w:r>
      <w:r w:rsidRPr="004D7C15">
        <w:rPr>
          <w:highlight w:val="yellow"/>
        </w:rPr>
        <w:t>一揽子</w:t>
      </w:r>
      <w:r w:rsidRPr="004D7C15">
        <w:rPr>
          <w:rFonts w:ascii="宋体" w:hAnsi="宋体"/>
          <w:highlight w:val="yellow"/>
        </w:rPr>
        <w:t>”</w:t>
      </w:r>
      <w:r w:rsidRPr="004D7C15">
        <w:rPr>
          <w:highlight w:val="yellow"/>
        </w:rPr>
        <w:t>举措实施方案</w:t>
      </w:r>
      <w:r w:rsidRPr="004D7C15">
        <w:rPr>
          <w:rFonts w:hint="eastAsia"/>
          <w:highlight w:val="yellow"/>
        </w:rPr>
        <w:t>&gt;</w:t>
      </w:r>
      <w:r w:rsidRPr="004D7C15">
        <w:rPr>
          <w:highlight w:val="yellow"/>
        </w:rPr>
        <w:t>的通知》（</w:t>
      </w:r>
      <w:proofErr w:type="gramStart"/>
      <w:r w:rsidRPr="004D7C15">
        <w:rPr>
          <w:highlight w:val="yellow"/>
        </w:rPr>
        <w:t>湘教发</w:t>
      </w:r>
      <w:proofErr w:type="gramEnd"/>
      <w:r w:rsidRPr="004D7C15">
        <w:rPr>
          <w:highlight w:val="yellow"/>
        </w:rPr>
        <w:t>〔</w:t>
      </w:r>
      <w:r w:rsidRPr="004D7C15">
        <w:rPr>
          <w:highlight w:val="yellow"/>
        </w:rPr>
        <w:t>2021</w:t>
      </w:r>
      <w:r w:rsidRPr="004D7C15">
        <w:rPr>
          <w:highlight w:val="yellow"/>
        </w:rPr>
        <w:t>〕</w:t>
      </w:r>
      <w:r w:rsidRPr="004D7C15">
        <w:rPr>
          <w:highlight w:val="yellow"/>
        </w:rPr>
        <w:t>63</w:t>
      </w:r>
      <w:r w:rsidRPr="004D7C15">
        <w:rPr>
          <w:highlight w:val="yellow"/>
        </w:rPr>
        <w:t>号）</w:t>
      </w:r>
      <w:r>
        <w:t>等文件精神和要求，学校委托第三方机构长沙市云研网络科技有限公司编制《</w:t>
      </w:r>
      <w:r w:rsidR="004D7C15">
        <w:rPr>
          <w:rFonts w:hint="eastAsia"/>
        </w:rPr>
        <w:t>xxmc</w:t>
      </w:r>
      <w:r>
        <w:t>2022</w:t>
      </w:r>
      <w:r>
        <w:t>届毕业生就业质量年度报告》。</w:t>
      </w:r>
    </w:p>
    <w:p w14:paraId="2011D0D4" w14:textId="77777777" w:rsidR="009B61CC" w:rsidRDefault="000C7A64">
      <w:pPr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5F386" wp14:editId="08806E16">
                <wp:simplePos x="0" y="0"/>
                <wp:positionH relativeFrom="column">
                  <wp:posOffset>-7620</wp:posOffset>
                </wp:positionH>
                <wp:positionV relativeFrom="paragraph">
                  <wp:posOffset>0</wp:posOffset>
                </wp:positionV>
                <wp:extent cx="5273040" cy="419100"/>
                <wp:effectExtent l="0" t="0" r="3810" b="0"/>
                <wp:wrapNone/>
                <wp:docPr id="3597" name="矩形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CE73D" w14:textId="77777777" w:rsidR="009B61CC" w:rsidRDefault="000C7A64">
                            <w:pPr>
                              <w:jc w:val="center"/>
                              <w:rPr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  <w:t>数据来源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535F386" id="矩形 3597" o:spid="_x0000_s1050" style="position:absolute;left:0;text-align:left;margin-left:-.6pt;margin-top:0;width:415.2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" fillcolor="#f2c9ca [660]" stroked="f" strokeweight="1pt">
                <v:textbox>
                  <w:txbxContent>
                    <w:p w14:paraId="3A3CE73D" w14:textId="77777777" w:rsidR="009B61CC" w:rsidRDefault="000C7A64">
                      <w:pPr>
                        <w:jc w:val="center"/>
                        <w:rPr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  <w:t>数据来源</w:t>
                      </w:r>
                    </w:p>
                  </w:txbxContent>
                </v:textbox>
              </v:rect>
            </w:pict>
          </mc:Fallback>
        </mc:AlternateContent>
      </w:r>
    </w:p>
    <w:p w14:paraId="66850AE3" w14:textId="77777777" w:rsidR="009B61CC" w:rsidRDefault="009B61CC">
      <w:pPr>
        <w:rPr>
          <w:rFonts w:ascii="Times New Roman" w:hAnsi="Times New Roman" w:cs="Times New Roman"/>
        </w:rPr>
      </w:pPr>
    </w:p>
    <w:p w14:paraId="18FF974F" w14:textId="77777777" w:rsidR="009B61CC" w:rsidRDefault="009B61CC">
      <w:pPr>
        <w:rPr>
          <w:rFonts w:ascii="Times New Roman" w:hAnsi="Times New Roman" w:cs="Times New Roman"/>
        </w:rPr>
        <w:sectPr w:rsidR="009B61CC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5C7A4F" w14:textId="77777777" w:rsidR="009B61CC" w:rsidRDefault="000C7A64">
      <w:pPr>
        <w:pStyle w:val="38"/>
        <w:rPr>
          <w:rFonts w:cs="Times New Roman"/>
        </w:rPr>
      </w:pPr>
      <w:bookmarkStart w:id="4" w:name="_Toc104279666"/>
      <w:bookmarkStart w:id="5" w:name="_Toc109318747"/>
      <w:r>
        <w:rPr>
          <w:rFonts w:cs="Times New Roman"/>
        </w:rPr>
        <w:t xml:space="preserve">● </w:t>
      </w:r>
      <w:r>
        <w:rPr>
          <w:rFonts w:cs="Times New Roman"/>
        </w:rPr>
        <w:t>毕业生派遣数据</w:t>
      </w:r>
      <w:bookmarkEnd w:id="4"/>
      <w:bookmarkEnd w:id="5"/>
    </w:p>
    <w:p w14:paraId="16CCDC8D" w14:textId="66A5C100" w:rsidR="009B61CC" w:rsidRDefault="000C7A64" w:rsidP="00AF05CB">
      <w:pPr>
        <w:pStyle w:val="affff9"/>
        <w:ind w:firstLine="420"/>
      </w:pPr>
      <w:r>
        <w:t>派遣数据来源于</w:t>
      </w:r>
      <w:r w:rsidR="000A3F68">
        <w:rPr>
          <w:rFonts w:hint="eastAsia"/>
        </w:rPr>
        <w:t>xxmc</w:t>
      </w:r>
      <w:r>
        <w:t>2022</w:t>
      </w:r>
      <w:r>
        <w:t>届毕业生派遣数据库，数据统计截至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日，涵盖</w:t>
      </w:r>
      <w:r>
        <w:t>2022</w:t>
      </w:r>
      <w:r>
        <w:t>届</w:t>
      </w:r>
      <w:proofErr w:type="spellStart"/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名毕业生派遣信息，数据分析方法为全样本分析。</w:t>
      </w:r>
    </w:p>
    <w:p w14:paraId="4C35DB5F" w14:textId="77777777" w:rsidR="009B61CC" w:rsidRDefault="000C7A64">
      <w:pPr>
        <w:pStyle w:val="38"/>
        <w:rPr>
          <w:rFonts w:cs="Times New Roman"/>
        </w:rPr>
      </w:pPr>
      <w:bookmarkStart w:id="6" w:name="_Toc104279667"/>
      <w:bookmarkStart w:id="7" w:name="_Toc109318748"/>
      <w:r>
        <w:rPr>
          <w:rFonts w:cs="Times New Roman"/>
        </w:rPr>
        <w:t xml:space="preserve">● </w:t>
      </w:r>
      <w:r>
        <w:rPr>
          <w:rFonts w:cs="Times New Roman"/>
        </w:rPr>
        <w:t>毕业生就业质量调研数据</w:t>
      </w:r>
      <w:bookmarkEnd w:id="6"/>
      <w:bookmarkEnd w:id="7"/>
    </w:p>
    <w:p w14:paraId="492DB6A9" w14:textId="11A2D0D3" w:rsidR="009B61CC" w:rsidRDefault="000C7A64" w:rsidP="00AF05CB">
      <w:pPr>
        <w:pStyle w:val="affff9"/>
        <w:ind w:firstLine="420"/>
      </w:pPr>
      <w:r>
        <w:t>毕业生就业质量调研数据来源于第三方开展的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届毕业生就业质量调研问卷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0A3F68">
        <w:rPr>
          <w:rFonts w:hint="eastAsia"/>
        </w:rPr>
        <w:t>xxmc</w:t>
      </w:r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名毕业生。通过向毕业生发放问卷邀请函、问卷链接等方式邀请毕业生填写。问卷回收截至</w:t>
      </w:r>
      <w:r>
        <w:t>2022</w:t>
      </w:r>
      <w:r>
        <w:t>年</w:t>
      </w:r>
      <w:r>
        <w:t>10</w:t>
      </w:r>
      <w:r>
        <w:t>月</w:t>
      </w:r>
      <w:r>
        <w:t>30</w:t>
      </w:r>
      <w:r>
        <w:t>日，回收有效问卷</w:t>
      </w:r>
      <w:proofErr w:type="spellStart"/>
      <w:r w:rsidR="006E4B1F">
        <w:t>byswj_</w:t>
      </w:r>
      <w:r w:rsidR="006E4B1F">
        <w:rPr>
          <w:rFonts w:hint="eastAsia"/>
        </w:rPr>
        <w:t>number</w:t>
      </w:r>
      <w:proofErr w:type="spellEnd"/>
      <w:r>
        <w:t>份，有效问卷回收率</w:t>
      </w:r>
      <w:proofErr w:type="spellStart"/>
      <w:r w:rsidR="006E4B1F">
        <w:t>byswj_ratio</w:t>
      </w:r>
      <w:proofErr w:type="spellEnd"/>
      <w:r>
        <w:t>，抽样方法为分层抽样。</w:t>
      </w:r>
    </w:p>
    <w:p w14:paraId="79C5417D" w14:textId="77777777" w:rsidR="009B61CC" w:rsidRDefault="000C7A64">
      <w:pPr>
        <w:pStyle w:val="38"/>
        <w:rPr>
          <w:rFonts w:cs="Times New Roman"/>
        </w:rPr>
      </w:pPr>
      <w:bookmarkStart w:id="8" w:name="_Toc104279668"/>
      <w:bookmarkStart w:id="9" w:name="_Toc109318749"/>
      <w:r>
        <w:rPr>
          <w:rFonts w:cs="Times New Roman"/>
        </w:rPr>
        <w:t xml:space="preserve">● </w:t>
      </w:r>
      <w:r>
        <w:rPr>
          <w:rFonts w:cs="Times New Roman"/>
        </w:rPr>
        <w:t>用人单位调研数据</w:t>
      </w:r>
      <w:bookmarkEnd w:id="8"/>
      <w:bookmarkEnd w:id="9"/>
    </w:p>
    <w:p w14:paraId="1F6E5F49" w14:textId="2F11D051" w:rsidR="009B61CC" w:rsidRDefault="000C7A64" w:rsidP="00AF05CB">
      <w:pPr>
        <w:pStyle w:val="affff9"/>
        <w:ind w:firstLine="420"/>
      </w:pPr>
      <w:r>
        <w:t>用人单位调研数据来源于第三方开展的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年重点用人单位调研问卷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307059">
        <w:rPr>
          <w:rFonts w:hint="eastAsia"/>
        </w:rPr>
        <w:t>xxmc</w:t>
      </w:r>
      <w:proofErr w:type="spellEnd"/>
      <w:r>
        <w:t>的用人单位库。通过向用人单位发放问卷邀请函、问卷链接等方式邀请用人单位</w:t>
      </w:r>
      <w:r>
        <w:rPr>
          <w:rFonts w:hint="eastAsia"/>
        </w:rPr>
        <w:t>进行</w:t>
      </w:r>
      <w:r>
        <w:t>填写。问卷回收截至</w:t>
      </w:r>
      <w:r>
        <w:t>2022</w:t>
      </w:r>
      <w:r>
        <w:t>年</w:t>
      </w:r>
      <w:r>
        <w:t>11</w:t>
      </w:r>
      <w:r>
        <w:t>月</w:t>
      </w:r>
      <w:r>
        <w:t>18</w:t>
      </w:r>
      <w:r>
        <w:t>日，回收有效问卷</w:t>
      </w:r>
      <w:proofErr w:type="spellStart"/>
      <w:r w:rsidR="006E4B1F">
        <w:t>dwwj_</w:t>
      </w:r>
      <w:r w:rsidR="006E4B1F">
        <w:rPr>
          <w:rFonts w:hint="eastAsia"/>
        </w:rPr>
        <w:t>number</w:t>
      </w:r>
      <w:proofErr w:type="spellEnd"/>
      <w:r>
        <w:t>份，抽样方法为两阶段抽样。</w:t>
      </w:r>
    </w:p>
    <w:p w14:paraId="684A2532" w14:textId="77777777" w:rsidR="009B61CC" w:rsidRDefault="000C7A64">
      <w:pPr>
        <w:pStyle w:val="38"/>
        <w:rPr>
          <w:rFonts w:cs="Times New Roman"/>
        </w:rPr>
      </w:pPr>
      <w:bookmarkStart w:id="10" w:name="_Toc104279669"/>
      <w:bookmarkStart w:id="11" w:name="_Toc109318750"/>
      <w:r>
        <w:rPr>
          <w:rFonts w:cs="Times New Roman"/>
        </w:rPr>
        <w:t xml:space="preserve">● </w:t>
      </w:r>
      <w:r>
        <w:rPr>
          <w:rFonts w:cs="Times New Roman"/>
        </w:rPr>
        <w:t>校园招聘数据</w:t>
      </w:r>
      <w:bookmarkEnd w:id="10"/>
      <w:bookmarkEnd w:id="11"/>
    </w:p>
    <w:p w14:paraId="7F81D969" w14:textId="1B2A5E07" w:rsidR="009B61CC" w:rsidRDefault="000C7A64" w:rsidP="00AF05CB">
      <w:pPr>
        <w:pStyle w:val="affff9"/>
        <w:ind w:firstLine="420"/>
        <w:sectPr w:rsidR="009B61C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校园招聘数据来源于</w:t>
      </w:r>
      <w:proofErr w:type="spellStart"/>
      <w:r w:rsidR="000A3F68">
        <w:rPr>
          <w:rFonts w:hint="eastAsia"/>
        </w:rPr>
        <w:t>xxmc</w:t>
      </w:r>
      <w:proofErr w:type="spellEnd"/>
      <w:r>
        <w:rPr>
          <w:rFonts w:ascii="宋体" w:hAnsi="宋体"/>
        </w:rPr>
        <w:t>“</w:t>
      </w:r>
      <w:r>
        <w:t>云就业</w:t>
      </w:r>
      <w:r>
        <w:rPr>
          <w:rFonts w:ascii="宋体" w:hAnsi="宋体"/>
        </w:rPr>
        <w:t>”</w:t>
      </w:r>
      <w:r>
        <w:t>管理系统，涵盖用人单位信息、校园招聘信息等，数据统计截至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日，数据分析方法为全样本分析。</w:t>
      </w:r>
    </w:p>
    <w:p w14:paraId="337E80B7" w14:textId="77777777" w:rsidR="009B61CC" w:rsidRPr="00AF05CB" w:rsidRDefault="000C7A64" w:rsidP="00AF05CB">
      <w:pPr>
        <w:pStyle w:val="affff9"/>
        <w:ind w:firstLine="361"/>
        <w:rPr>
          <w:b/>
          <w:bCs/>
          <w:i/>
          <w:iCs/>
          <w:color w:val="942225" w:themeColor="accent1"/>
          <w:sz w:val="18"/>
          <w:szCs w:val="21"/>
        </w:rPr>
      </w:pPr>
      <w:r w:rsidRPr="00AF05CB">
        <w:rPr>
          <w:b/>
          <w:bCs/>
          <w:i/>
          <w:iCs/>
          <w:color w:val="942225" w:themeColor="accent1"/>
          <w:sz w:val="18"/>
          <w:szCs w:val="21"/>
        </w:rPr>
        <w:t>报告数据精确到小数点后两位，部分数据可能存在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0.05%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左右的误差，属正常现象。</w:t>
      </w:r>
    </w:p>
    <w:p w14:paraId="7F7E147A" w14:textId="61C00ACA" w:rsidR="00B43271" w:rsidRPr="00AF05CB" w:rsidRDefault="00B43271" w:rsidP="00AF05CB">
      <w:pPr>
        <w:pStyle w:val="affff9"/>
        <w:ind w:firstLine="480"/>
        <w:rPr>
          <w:i/>
          <w:iCs/>
          <w:color w:val="FF0000"/>
          <w:sz w:val="24"/>
          <w:szCs w:val="32"/>
          <w:u w:val="single"/>
        </w:rPr>
        <w:sectPr w:rsidR="00B43271" w:rsidRPr="00AF05C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1CB1CB" w14:textId="1DF24DCC" w:rsidR="009B61CC" w:rsidRDefault="00B43271">
      <w:pPr>
        <w:ind w:firstLine="420"/>
        <w:rPr>
          <w:rFonts w:ascii="Times New Roman" w:hAnsi="Times New Roman" w:cs="Times New Roman"/>
          <w:i/>
          <w:iCs/>
          <w:color w:val="C00000"/>
          <w:u w:val="single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9F489F" wp14:editId="420BF75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2690" cy="10709910"/>
                <wp:effectExtent l="0" t="0" r="0" b="0"/>
                <wp:wrapNone/>
                <wp:docPr id="2058" name="矩形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86F7EAC" id="矩形 2058" o:spid="_x0000_s1026" style="position:absolute;left:0;text-align:left;margin-left:543.5pt;margin-top:-1in;width:594.7pt;height:843.3pt;z-index:25171968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KTQi+N8AAAAL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b/>
          <w:bCs/>
          <w:i/>
          <w:iCs/>
          <w:color w:val="942225" w:themeColor="accent1"/>
        </w:rPr>
        <w:br w:type="page"/>
      </w:r>
    </w:p>
    <w:p w14:paraId="42DD6CE5" w14:textId="77777777" w:rsidR="009B61CC" w:rsidRDefault="000C7A64" w:rsidP="00FF0198">
      <w:pPr>
        <w:ind w:firstLineChars="200" w:firstLine="883"/>
        <w:outlineLvl w:val="0"/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</w:pPr>
      <w:r>
        <w:rPr>
          <w:rFonts w:ascii="Times New Roman" w:eastAsia="黑体" w:hAnsi="Times New Roman" w:cs="Times New Roman"/>
          <w:b/>
          <w:bCs/>
          <w:noProof/>
          <w:color w:val="FFFFFF" w:themeColor="background1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6780F95" wp14:editId="3E06DA45">
                <wp:simplePos x="0" y="0"/>
                <wp:positionH relativeFrom="column">
                  <wp:posOffset>11430</wp:posOffset>
                </wp:positionH>
                <wp:positionV relativeFrom="paragraph">
                  <wp:posOffset>-14605</wp:posOffset>
                </wp:positionV>
                <wp:extent cx="5269865" cy="462280"/>
                <wp:effectExtent l="0" t="0" r="6985" b="0"/>
                <wp:wrapNone/>
                <wp:docPr id="3610" name="组合 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38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CEAB8" w14:textId="77777777" w:rsidR="009B61CC" w:rsidRDefault="009B61CC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0392C" w14:textId="77777777" w:rsidR="009B61CC" w:rsidRDefault="009B61CC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6780F95" id="组合 3610" o:spid="_x0000_s1051" style="position:absolute;left:0;text-align:left;margin-left:.9pt;margin-top:-1.15pt;width:414.95pt;height:36.4pt;z-index:-251644928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">
                <v:rect id="矩形 35" o:spid="_x0000_s1052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" fillcolor="#942225 [3204]" stroked="f" strokeweight="1.5pt">
                  <v:textbox>
                    <w:txbxContent>
                      <w:p w14:paraId="3D5CEAB8" w14:textId="77777777" w:rsidR="009B61CC" w:rsidRDefault="009B61CC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3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" adj="-11796480,,5400" path="m143,1l2530,,2055,728r466,1l,729,,122c,55,64,1,143,1xe" fillcolor="#bc4743 [3205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5380392C" w14:textId="77777777" w:rsidR="009B61CC" w:rsidRDefault="009B61CC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目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录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   CONTENTS</w:t>
      </w:r>
    </w:p>
    <w:sdt>
      <w:sdtPr>
        <w:rPr>
          <w:rFonts w:ascii="Times New Roman" w:hAnsi="Times New Roman" w:cs="Times New Roman"/>
          <w:lang w:val="zh-CN"/>
        </w:rPr>
        <w:id w:val="41922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D8F43" w14:textId="4409A59D" w:rsidR="00FF0198" w:rsidRPr="00FF0198" w:rsidRDefault="000C7A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separate"/>
          </w:r>
        </w:p>
        <w:p w14:paraId="68FDB42F" w14:textId="18B662E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5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第一章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毕业生就业基本情况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_Toc109318752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F66DC7" w14:textId="4A76E27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一、毕业生规模与结构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DE5683" w14:textId="2E6F833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（一）毕业生规模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A9DD05" w14:textId="106440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（二）毕业生结构分布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90E55B" w14:textId="0F346EE3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二、初次毕业去向落实情况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FBB940C" w14:textId="724CEEF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A2B6ED7" w14:textId="1E1B542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（二）分类别毕业去向落实率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48302F" w14:textId="1F04675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三、单位就业流向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6D3B24" w14:textId="66AA3CD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（一）单位行业分布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C82932C" w14:textId="1B3BA3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54B037" w14:textId="3C2C9E1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（三）就业职位类别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F8EE6B" w14:textId="3DD2944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（四）就业省份分布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9181D2" w14:textId="71D96F87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65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第二章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服务重点区域和领域就业情况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_Toc109318765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2E3E1D" w14:textId="0764C3D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一、就业地理大区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1BCCC" w14:textId="5F538B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二、国家重点战略地区就业情况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84A4EA" w14:textId="20DEF11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三、主要就业城市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7B797CD" w14:textId="5A199C0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四、就业经济区流向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475171" w14:textId="134DDF5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五、回生源地就业情况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00C17D8" w14:textId="1FFFBF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六、省内就业情况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AFB915C" w14:textId="653B415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（一）省内就业地区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452BD" w14:textId="7A29E94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（二）省内就业行业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0E6C7BF" w14:textId="53E3AA9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（三）省内就业生源地分布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89AEDF" w14:textId="298EB530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七、国家地方基层就业情况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068976" w14:textId="231F4BB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八、重点企业就业情况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D455CD" w14:textId="2F6D5A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九、战略新兴产业就业情况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EC5C89" w14:textId="3BF86D0E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第三章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毕业生继续深造情况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0A6BD0C" w14:textId="276E48A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一、总体继续深造情况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7AF67EC" w14:textId="021955E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32BE86" w14:textId="6A946FBC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（二）分院系及专业继续深造情况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C3E2D5" w14:textId="6A65BFD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二、国内升学院校特征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E20283" w14:textId="664BF7F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（一）升学院校类型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871C41" w14:textId="1F798E7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（二）升学至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“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双一流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”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建设高校名单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453BA17" w14:textId="07CE1F5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三、出国（境）院校特征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16BAFB" w14:textId="224DC1C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（一）出国（境）国家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/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20FF29E" w14:textId="7AC627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（二）出国（境）高校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QS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排名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DB8385" w14:textId="37E2C90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8516347" w14:textId="27123D1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四、继续深造反馈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5A6C17" w14:textId="4A4410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F18B45" w14:textId="51F9B15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（二）国内升学原因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789289" w14:textId="495E3C3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BACCE4" w14:textId="7989EDCC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第四章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就业创业工作举措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A531BB8" w14:textId="4583E9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举措一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15B5A54" w14:textId="73DD330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举措二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A5255B" w14:textId="52D693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举措三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DBF40F3" w14:textId="673796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9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第五章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_Toc109318799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2B877E" w14:textId="2737A23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F99EC1" w14:textId="78D31F3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二、就业适配性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4C0B82" w14:textId="10C0BE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62594F" w14:textId="4B82066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（二）专业就业前景预期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918CD" w14:textId="3123810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（三）职业期待匹配度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090F91" w14:textId="62EC9B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（四）人职匹配度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EA71621" w14:textId="3907CB4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三、社会福利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B08B932" w14:textId="72425D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（一）薪资情况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8B57866" w14:textId="531844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（二）社会保障度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D8B49A" w14:textId="63D04CB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（三）社会保障满意度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953FBA" w14:textId="03DB2A7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四、职业发展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0BA9CDC" w14:textId="0CEEA51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（一）对用人单位综合满意度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20790B" w14:textId="0867A0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（二）对用人单位分项评价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D05BA9" w14:textId="549C24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（三）发展前景预期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5932DE" w14:textId="2DADD45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五、就业公平性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014BA3" w14:textId="2D8B10E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六、就业稳定性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FBF6FA6" w14:textId="4F738C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E2B1F6D" w14:textId="4649A10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（二）离职原因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61768E" w14:textId="15493C8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七、灵活就业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10E1D40" w14:textId="570CAF1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（一）自由职业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84D6CC" w14:textId="59DF06C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（二）灵活就业情况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3132F1" w14:textId="4AEA8E6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八、疫情影响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7C116E" w14:textId="739142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（一）对就业结果的影响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B5868B" w14:textId="41E13C5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（二）对职业规划的影响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F77DAE" w14:textId="0CACFF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（三）对就业心态的影响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9D475E" w14:textId="2C0A74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九、未就业分析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FC79BBE" w14:textId="7A12C21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（一）未就业状态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AEA382" w14:textId="7D4E0C0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（二）未就业原因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1C3AA1D" w14:textId="472A1C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（三）备考规划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A61E5FD" w14:textId="1A4EA19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（四）期望帮扶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E13D" w14:textId="55CD43F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3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第六章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毕业生教育教学反馈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_Toc109318831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2E5DA8B" w14:textId="715865B1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一、母校总体评价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6FDEA39" w14:textId="398F06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（一）母校推荐度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60F83EC" w14:textId="02C102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（二）母校满意度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C44A7EA" w14:textId="0534A7C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二、教育教学评价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0EA71CF" w14:textId="3D293B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（一）教育教学满意度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CD5B7" w14:textId="58C4117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（二）通识教育评价及建议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63F73D8" w14:textId="4A5FEB2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（三）专业教育评价及建议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B4BFF4E" w14:textId="01BD6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（四）实践教学评价及建议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8E4B5F" w14:textId="624228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（五）职业能力教育评价及建议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6EE550D" w14:textId="593CF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（六）师资水平评价及建议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41AFE2" w14:textId="627FF79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2" w:history="1">
            <w:r w:rsidR="00FF0198" w:rsidRPr="00FF0198">
              <w:rPr>
                <w:rStyle w:val="afff"/>
                <w:noProof/>
                <w:color w:val="942225" w:themeColor="accent1"/>
              </w:rPr>
              <w:t>三、就业创业服务评价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3055AFA" w14:textId="7AFE87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（一）就业创业服务满意度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7FF5A0" w14:textId="3E57984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（二）就业创业服务建议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886F96" w14:textId="1E0EB4B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46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第七章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社会评价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_Toc109318846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2DCD9E" w14:textId="3AB6BA7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一、用人单位对毕业生评价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9361777" w14:textId="5F572B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B2F0DBF" w14:textId="6278922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（二）能力和素质评价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2EFFE0" w14:textId="6BEAA47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二、用人单位对学校评价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03A6" w14:textId="1D7A0C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（一）人才培养评价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467D7E4" w14:textId="69B2564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91C4E17" w14:textId="086BD9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5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第八章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校园招聘分析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_Toc109318854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EC6BA6" w14:textId="144EF84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一、单位储备情况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1EA87FD" w14:textId="47521F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二、参会用人单位情况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6FAFBA" w14:textId="4775F8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（一）单位地域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B562F6" w14:textId="081DF8E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（二）单位行业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9A262E3" w14:textId="33CBE12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5B8917A" w14:textId="1DF1BD6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三、校园招聘信息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4B1EEA0" w14:textId="412E202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（一）双选会举办情况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1C733F" w14:textId="2B25F3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（二）宣讲会举办情况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37E334C" w14:textId="4D6ACF6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四、校招行为对比分析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82A44F" w14:textId="6AE7598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（一）招聘与求职途径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DE618ED" w14:textId="3745904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（二）招聘与求职薪资范围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F573F12" w14:textId="1592890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（三）招聘与求职遇到困难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82DC" w14:textId="2A71DD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（四）在校经历关注度及获得度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780C5D" w14:textId="12128BF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（五）热门招聘需求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37F087A" w14:textId="53D1749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（六）用人单位对专业对口关注度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B750F1A" w14:textId="3F0B44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（七）毕业生求职过程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18D8" w14:textId="5D22CA10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第九章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毕业生就业发展趋势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DE23C8" w14:textId="553ED6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一、规模及毕业生去向落实率变化趋势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0F9FAC" w14:textId="00234B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二、毕业去向变化趋势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76D7888" w14:textId="4ECF636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三、行业流向变化趋势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B5B439" w14:textId="1428532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四、地域流向变化趋势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ECFDF1A" w14:textId="2837FC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五、就业质量变化趋势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AEAD9B" w14:textId="75FD536A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附录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46DFE2" w14:textId="6697B1C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一、调研回收情况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107D35F" w14:textId="6E7EF3A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二、分学院及专业毕业生就业数据综合统计表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4449724" w14:textId="55633F4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8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结束语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_Toc109318881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93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288512C" w14:textId="7666F952" w:rsidR="009B61CC" w:rsidRDefault="000C7A64">
          <w:pPr>
            <w:ind w:firstLine="422"/>
            <w:rPr>
              <w:rFonts w:ascii="Times New Roman" w:hAnsi="Times New Roman" w:cs="Times New Roman"/>
              <w:color w:val="BC4743" w:themeColor="accent2"/>
            </w:rPr>
          </w:pPr>
          <w:r>
            <w:rPr>
              <w:rFonts w:ascii="Times New Roman" w:hAnsi="Times New Roman" w:cs="Times New Roman"/>
              <w:bCs/>
              <w:color w:val="942225" w:themeColor="accent1"/>
              <w:lang w:val="zh-CN"/>
            </w:rPr>
            <w:fldChar w:fldCharType="end"/>
          </w:r>
        </w:p>
      </w:sdtContent>
    </w:sdt>
    <w:p w14:paraId="2825375F" w14:textId="1B2650DF" w:rsidR="00477565" w:rsidRDefault="00477565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DAD7968" w14:textId="77777777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  <w:sectPr w:rsidR="009B61CC" w:rsidSect="00B432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1765F8" w14:textId="27F945B8" w:rsidR="009B61CC" w:rsidRDefault="00015E64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  <w:r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E4D27" wp14:editId="4BA1F4DE">
                <wp:simplePos x="0" y="0"/>
                <wp:positionH relativeFrom="page">
                  <wp:align>left</wp:align>
                </wp:positionH>
                <wp:positionV relativeFrom="paragraph">
                  <wp:posOffset>-1280160</wp:posOffset>
                </wp:positionV>
                <wp:extent cx="7995285" cy="11047095"/>
                <wp:effectExtent l="0" t="0" r="5715" b="19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5285" cy="11047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B0E2018" id="矩形 86" o:spid="_x0000_s1026" style="position:absolute;left:0;text-align:left;margin-left:0;margin-top:-100.8pt;width:629.55pt;height:869.85pt;z-index:2516746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" fillcolor="#942225 [3204]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78DCBC" wp14:editId="5308826D">
                <wp:simplePos x="0" y="0"/>
                <wp:positionH relativeFrom="page">
                  <wp:posOffset>631190</wp:posOffset>
                </wp:positionH>
                <wp:positionV relativeFrom="page">
                  <wp:posOffset>612140</wp:posOffset>
                </wp:positionV>
                <wp:extent cx="6299835" cy="9359900"/>
                <wp:effectExtent l="19050" t="19050" r="24765" b="12700"/>
                <wp:wrapNone/>
                <wp:docPr id="89" name="矩形: 圆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9359900"/>
                        </a:xfrm>
                        <a:prstGeom prst="roundRect">
                          <a:avLst/>
                        </a:prstGeom>
                        <a:noFill/>
                        <a:ln w="38100" cap="rnd" cmpd="thickThin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82782" w14:textId="77777777" w:rsidR="009B61CC" w:rsidRDefault="000C7A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0D78DCBC" id="矩形: 圆角 89" o:spid="_x0000_s1054" style="position:absolute;left:0;text-align:left;margin-left:49.7pt;margin-top:48.2pt;width:496.05pt;height:737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" filled="f" strokecolor="white [3212]" strokeweight="3pt">
                <v:stroke linestyle="thickThin" joinstyle="miter" endcap="round"/>
                <v:textbox>
                  <w:txbxContent>
                    <w:p w14:paraId="13F82782" w14:textId="77777777" w:rsidR="009B61CC" w:rsidRDefault="000C7A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13AFB71C" w14:textId="31BBCAB8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71062BF" w14:textId="65880964" w:rsidR="009B61CC" w:rsidRDefault="009B61CC">
      <w:pPr>
        <w:rPr>
          <w:rFonts w:ascii="Times New Roman" w:hAnsi="Times New Roman" w:cs="Times New Roman"/>
        </w:rPr>
      </w:pPr>
    </w:p>
    <w:p w14:paraId="2AA90E5B" w14:textId="2DB3F06B" w:rsidR="009B61CC" w:rsidRDefault="000C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7F0B8C53" wp14:editId="1F3BC530">
            <wp:simplePos x="0" y="0"/>
            <wp:positionH relativeFrom="column">
              <wp:posOffset>11430</wp:posOffset>
            </wp:positionH>
            <wp:positionV relativeFrom="page">
              <wp:posOffset>2430145</wp:posOffset>
            </wp:positionV>
            <wp:extent cx="5270500" cy="6076950"/>
            <wp:effectExtent l="0" t="0" r="0" b="0"/>
            <wp:wrapNone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60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89226" w14:textId="6165E3BC" w:rsidR="009B61CC" w:rsidRDefault="009B61CC">
      <w:pPr>
        <w:rPr>
          <w:rFonts w:ascii="Times New Roman" w:hAnsi="Times New Roman" w:cs="Times New Roman"/>
        </w:rPr>
      </w:pPr>
    </w:p>
    <w:p w14:paraId="222B9486" w14:textId="7EBE7984" w:rsidR="009B61CC" w:rsidRDefault="009B61CC">
      <w:pPr>
        <w:rPr>
          <w:rFonts w:ascii="Times New Roman" w:hAnsi="Times New Roman" w:cs="Times New Roman"/>
        </w:rPr>
      </w:pPr>
    </w:p>
    <w:p w14:paraId="7CED8E8D" w14:textId="1E396109" w:rsidR="009B61CC" w:rsidRDefault="000C7A64" w:rsidP="00321B7A">
      <w:bookmarkStart w:id="12" w:name="_Toc103965273"/>
      <w:bookmarkStart w:id="13" w:name="_Toc104279670"/>
      <w:bookmarkStart w:id="14" w:name="_Toc109318751"/>
      <w:r>
        <w:t>章节过</w:t>
      </w:r>
      <w:bookmarkEnd w:id="12"/>
      <w:bookmarkEnd w:id="13"/>
      <w:r>
        <w:t>渡</w:t>
      </w:r>
      <w:bookmarkEnd w:id="14"/>
      <w:r>
        <w:br w:type="page"/>
      </w:r>
    </w:p>
    <w:bookmarkStart w:id="15" w:name="_Toc109318752"/>
    <w:p w14:paraId="61ADE0E2" w14:textId="3E333B54" w:rsidR="008D23AF" w:rsidRPr="00117861" w:rsidRDefault="00117861" w:rsidP="00117861">
      <w:pPr>
        <w:pStyle w:val="1"/>
        <w:ind w:firstLine="440"/>
        <w:rPr>
          <w:color w:val="FFFFFF" w:themeColor="background1"/>
        </w:rPr>
      </w:pPr>
      <w:r w:rsidRPr="00117861">
        <w:rPr>
          <w:b w:val="0"/>
          <w:noProof/>
          <w:color w:val="FFFFFF" w:themeColor="background1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F08A0A8" wp14:editId="4E77D5D7">
                <wp:simplePos x="0" y="0"/>
                <wp:positionH relativeFrom="column">
                  <wp:posOffset>9525</wp:posOffset>
                </wp:positionH>
                <wp:positionV relativeFrom="paragraph">
                  <wp:posOffset>-9525</wp:posOffset>
                </wp:positionV>
                <wp:extent cx="5269865" cy="462280"/>
                <wp:effectExtent l="0" t="0" r="6985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5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F6CC5" w14:textId="77777777" w:rsidR="00117861" w:rsidRDefault="00117861" w:rsidP="00117861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A425B" w14:textId="77777777" w:rsidR="00117861" w:rsidRDefault="00117861" w:rsidP="00117861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F08A0A8" id="组合 4" o:spid="_x0000_s1055" style="position:absolute;left:0;text-align:left;margin-left:.75pt;margin-top:-.75pt;width:414.95pt;height:36.4pt;z-index:-251587584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">
                <v:rect id="矩形 35" o:spid="_x0000_s1056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" fillcolor="#942225 [3204]" stroked="f" strokeweight="1.5pt">
                  <v:textbox>
                    <w:txbxContent>
                      <w:p w14:paraId="1DBF6CC5" w14:textId="77777777" w:rsidR="00117861" w:rsidRDefault="00117861" w:rsidP="00117861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7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" adj="-11796480,,5400" path="m143,1l2530,,2055,728r466,1l,729,,122c,55,64,1,143,1xe" fillcolor="#ff8f84 [3207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049A425B" w14:textId="77777777" w:rsidR="00117861" w:rsidRDefault="00117861" w:rsidP="00117861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17861">
        <w:rPr>
          <w:rFonts w:hint="eastAsia"/>
          <w:color w:val="FFFFFF" w:themeColor="background1"/>
        </w:rPr>
        <w:t>第一章</w:t>
      </w:r>
      <w:r w:rsidRPr="00117861">
        <w:rPr>
          <w:rFonts w:hint="eastAsia"/>
          <w:color w:val="FFFFFF" w:themeColor="background1"/>
        </w:rPr>
        <w:t xml:space="preserve"> </w:t>
      </w:r>
      <w:r w:rsidRPr="00117861">
        <w:rPr>
          <w:color w:val="FFFFFF" w:themeColor="background1"/>
        </w:rPr>
        <w:t xml:space="preserve">    </w:t>
      </w:r>
      <w:r w:rsidR="000C7A64" w:rsidRPr="00117861">
        <w:rPr>
          <w:color w:val="FFFFFF" w:themeColor="background1"/>
        </w:rPr>
        <w:t>毕业生就业基本情况</w:t>
      </w:r>
      <w:bookmarkStart w:id="16" w:name="_Toc91611155"/>
      <w:bookmarkEnd w:id="15"/>
      <w:bookmarkEnd w:id="16"/>
    </w:p>
    <w:p w14:paraId="589089A7" w14:textId="21406016" w:rsidR="00D31013" w:rsidRPr="00D31013" w:rsidRDefault="00D31013" w:rsidP="00D31013">
      <w:pPr>
        <w:pStyle w:val="a7"/>
      </w:pPr>
      <w:bookmarkStart w:id="17" w:name="_GoBack"/>
      <w:bookmarkEnd w:id="17"/>
    </w:p>
    <w:p>
      <w:pPr>
        <w:pStyle w:val="affff9"/>
      </w:pPr>
      <w:r>
        <w:t>毕业生总人数5365人。其中，本科毕业生4517人，占毕业生总人数的84.19%，硕士毕业生848人，占毕业生总人数的15.81%。</w:t>
      </w:r>
    </w:p>
    <w:p>
      <w:pPr>
        <w:pStyle w:val="affff9"/>
      </w:pPr>
      <w:r>
        <w:t>分性别来看，男生3025人，占毕业生总人数的56.38%；女生2340人，占毕业生总人数的43.62%。本科毕业生男女比例为130：100，硕士毕业生男女比例为126：100，全体毕业生男女比例为129：100。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468880"/>
            <wp:docPr id="3741" name="Picture 37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fa"/>
      </w:pPr>
      <w:r>
        <w:t>毕业生规模及性别分布</w:t>
      </w:r>
    </w:p>
    <w:p>
      <w:pPr>
        <w:pStyle w:val="affff9"/>
      </w:pPr>
      <w:r>
        <w:t>本部分数据来源于西安工业大学2022届毕业生派遣数据库，主要从毕业生规模与结构、初次毕业去向落实情况、单位就业流向三个方面进行分析。</w:t>
      </w:r>
    </w:p>
    <w:p>
      <w:pPr>
        <w:pStyle w:val="21"/>
      </w:pPr>
      <w:r>
        <w:t>一、毕业生规模与结构</w:t>
      </w:r>
    </w:p>
    <w:p>
      <w:pPr>
        <w:pStyle w:val="31"/>
      </w:pPr>
      <w:r>
        <w:t>（一）毕业生规模</w:t>
      </w:r>
    </w:p>
    <w:p>
      <w:pPr>
        <w:pStyle w:val="affff9"/>
      </w:pPr>
      <w:r>
        <w:t>毕业生总人数5365人。其中，本科毕业生4517人，占毕业生总人数的84.19%，硕士毕业生848人，占毕业生总人数的15.81%。</w:t>
      </w:r>
    </w:p>
    <w:p>
      <w:pPr>
        <w:pStyle w:val="affff9"/>
      </w:pPr>
      <w:r>
        <w:t>分性别来看，男生3025人，占毕业生总人数的56.38%；女生2340人，占毕业生总人数的43.62%。本科毕业生男女比例为130：100，硕士毕业生男女比例为126：100，全体毕业生男女比例为129：100。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468880"/>
            <wp:docPr id="3742" name="Picture 37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fa"/>
      </w:pPr>
      <w:r>
        <w:t>毕业生规模及性别分布</w:t>
      </w:r>
    </w:p>
    <w:p>
      <w:pPr>
        <w:pStyle w:val="31"/>
      </w:pPr>
      <w:r>
        <w:t>（二）毕业生结构分布</w:t>
      </w:r>
    </w:p>
    <w:p>
      <w:pPr>
        <w:pStyle w:val="4"/>
      </w:pPr>
      <w:r>
        <w:t>1.学院结构</w:t>
      </w:r>
    </w:p>
    <w:p>
      <w:pPr>
        <w:pStyle w:val="affff9"/>
      </w:pPr>
      <w:r>
        <w:t>毕业生人数排名前三的学院分别为电子信息工程学院（753人，占比14.03%）、电子信息工程学院（702人，占比13.08%）、电子信息工程学院（683人，占比12.73%）。</w:t>
      </w:r>
    </w:p>
    <w:tbl>
      <w:tblPr>
        <w:tblStyle w:val="-0"/>
        <w:tblW w:type="auto" w:w="0"/>
        <w:tblLook w:firstColumn="1" w:firstRow="1" w:lastColumn="0" w:lastRow="0" w:noHBand="0" w:noVBand="1" w:val="04A0"/>
      </w:tblPr>
      <w:tblGrid>
        <w:gridCol w:w="2769"/>
        <w:gridCol w:w="2769"/>
        <w:gridCol w:w="2769"/>
      </w:tblGrid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电子信息工程学院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753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14.03%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经济管理学院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702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13.08%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计算机科学与工程学院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683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12.73%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机电工程学院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675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12.58%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光电工程学院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583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10.87%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材料与化工学院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501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9.33%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艺术与传媒学院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414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7.71%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文学院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323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6.03%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建筑工程学院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319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5.95%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基础学院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272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5.08%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中国书法学院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62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1.16%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兵器科学与技术学院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46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0.86%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马克思主义学院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0.59%</w:t>
            </w:r>
          </w:p>
        </w:tc>
      </w:tr>
      <w:tr>
        <w:trPr>
          <w:trHeight w:val="283"/>
        </w:trPr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总计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5365</w:t>
            </w:r>
          </w:p>
        </w:tc>
        <w:tc>
          <w:tcPr>
            <w:tcW w:type="dxa" w:w="2769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</w:tr>
    </w:tbl>
    <w:p>
      <w:r/>
    </w:p>
    <w:p>
      <w:pPr>
        <w:pStyle w:val="4"/>
      </w:pPr>
      <w:r>
        <w:t>2.专业结构</w:t>
      </w:r>
    </w:p>
    <w:p>
      <w:pPr>
        <w:pStyle w:val="31"/>
      </w:pPr>
      <w:r>
        <w:t>（二）毕业生结构分布</w:t>
      </w:r>
    </w:p>
    <w:p>
      <w:pPr>
        <w:pStyle w:val="4"/>
      </w:pPr>
      <w:r>
        <w:t>1.学院结构</w:t>
      </w:r>
    </w:p>
    <w:p>
      <w:pPr>
        <w:pStyle w:val="affff9"/>
      </w:pPr>
      <w:r>
        <w:t>毕业生人数排名前三的学院分别为电子信息工程学院（753人，占比14.03%）、电子信息工程学院（702人，占比13.08%）、电子信息工程学院（683人，占比12.73%）。</w:t>
      </w:r>
    </w:p>
    <w:p>
      <w:pPr>
        <w:pStyle w:val="affff9"/>
      </w:pPr>
      <w:r>
        <w:t>分学历来看，本科毕业生人数排名前三的学院分别为电子信息工程学院（637人，占比14.10%）、计算机科学与工程学院（615人，占比13.61%）、经济管理学院（586人，占比12.97%）；硕士毕业生人数排名前三的学院分别为电子信息工程学院（116人，占比13.67%）、经济管理学院（116人，占比13.67%）、机电工程学院（109人，占比12.86%）。</w:t>
      </w:r>
    </w:p>
    <w:tbl>
      <w:tblPr>
        <w:tblStyle w:val="-0"/>
        <w:tblW w:type="auto" w:w="0"/>
        <w:tblLook w:firstColumn="1" w:firstRow="1" w:lastColumn="0" w:lastRow="0" w:noHBand="0" w:noVBand="1" w:val="04A0"/>
      </w:tblPr>
      <w:tblGrid>
        <w:gridCol w:w="1187"/>
        <w:gridCol w:w="1187"/>
        <w:gridCol w:w="1187"/>
        <w:gridCol w:w="1187"/>
        <w:gridCol w:w="1187"/>
        <w:gridCol w:w="1187"/>
        <w:gridCol w:w="1187"/>
      </w:tblGrid>
      <w:tr>
        <w:trPr>
          <w:trHeight w:val="283"/>
        </w:trPr>
        <w:tc>
          <w:tcPr>
            <w:tcW w:type="dxa" w:w="1187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学院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本科毕业生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硕士毕业生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全体毕业生</w:t>
            </w:r>
          </w:p>
        </w:tc>
      </w:tr>
      <w:tr>
        <w:trPr>
          <w:trHeight w:val="283"/>
        </w:trPr>
        <w:tc>
          <w:tcPr>
            <w:tcW w:type="dxa" w:w="1187"/>
            <w:vMerge/>
          </w:tcPr>
          <w:p/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电子信息工程学院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637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14.10%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753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14.03%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经济管理学院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12.97%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702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13.08%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计算机科学与工程学院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615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8.01%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683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12.73%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机电工程学院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566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12.53%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109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12.86%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675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12.58%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光电工程学院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10.54%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12.62%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10.87%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材料与化工学院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404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8.94%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11.44%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501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9.33%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艺术与传媒学院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414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9.16%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414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7.71%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文学院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268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5.94%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6.49%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6.03%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建筑工程学院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255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5.65%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7.55%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319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5.95%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基础学院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5.45%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3.07%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272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5.08%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中国书法学院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50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1.11%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1.42%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1.16%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兵器科学与技术学院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5.43%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0.86%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马克思主义学院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3.77%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0.59%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总计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4517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848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5365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</w:tr>
    </w:tbl>
    <w:p>
      <w:r/>
    </w:p>
    <w:p>
      <w:pPr>
        <w:pStyle w:val="31"/>
      </w:pPr>
      <w:r>
        <w:t>（二）毕业生结构分布</w:t>
      </w:r>
    </w:p>
    <w:p>
      <w:pPr>
        <w:pStyle w:val="4"/>
      </w:pPr>
      <w:r>
        <w:t>1.学院结构</w:t>
      </w:r>
    </w:p>
    <w:p>
      <w:pPr>
        <w:pStyle w:val="affff9"/>
      </w:pPr>
      <w:r>
        <w:t>毕业生人数排名前三的学院分别为电子信息工程学院（753人，占比14.03%）、电子信息工程学院（702人，占比13.08%）、电子信息工程学院（683人，占比12.73%）。</w:t>
      </w:r>
    </w:p>
    <w:p>
      <w:pPr>
        <w:pStyle w:val="affff9"/>
      </w:pPr>
      <w:r>
        <w:t>分学历来看，本科毕业生人数排名前三的学院分别为电子信息工程学院（637人，占比14.10%）、计算机科学与工程学院（615人，占比13.61%）、经济管理学院（586人，占比12.97%）；硕士毕业生人数排名前三的学院分别为电子信息工程学院（116人，占比13.67%）、经济管理学院（116人，占比13.67%）、机电工程学院（109人，占比12.86%）。</w:t>
      </w:r>
    </w:p>
    <w:tbl>
      <w:tblPr>
        <w:tblStyle w:val="-0"/>
        <w:tblW w:type="auto" w:w="0"/>
        <w:tblLook w:firstColumn="1" w:firstRow="1" w:lastColumn="0" w:lastRow="0" w:noHBand="0" w:noVBand="1" w:val="04A0"/>
      </w:tblPr>
      <w:tblGrid>
        <w:gridCol w:w="1187"/>
        <w:gridCol w:w="1187"/>
        <w:gridCol w:w="1187"/>
        <w:gridCol w:w="1187"/>
        <w:gridCol w:w="1187"/>
        <w:gridCol w:w="1187"/>
        <w:gridCol w:w="1187"/>
      </w:tblGrid>
      <w:tr>
        <w:trPr>
          <w:trHeight w:val="283"/>
        </w:trPr>
        <w:tc>
          <w:tcPr>
            <w:tcW w:type="dxa" w:w="1187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学院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本科毕业生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硕士毕业生</w:t>
            </w:r>
          </w:p>
        </w:tc>
        <w:tc>
          <w:tcPr>
            <w:tcW w:type="dxa" w:w="2374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全体毕业生</w:t>
            </w:r>
          </w:p>
        </w:tc>
      </w:tr>
      <w:tr>
        <w:trPr>
          <w:trHeight w:val="283"/>
        </w:trPr>
        <w:tc>
          <w:tcPr>
            <w:tcW w:type="dxa" w:w="1187"/>
            <w:vMerge/>
          </w:tcPr>
          <w:p/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电子信息工程学院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637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14.10%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753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14.03%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经济管理学院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12.97%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702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13.08%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计算机科学与工程学院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615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13.61%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8.01%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683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12.73%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机电工程学院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566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12.53%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109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12.86%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675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12.58%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光电工程学院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10.54%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12.62%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10.87%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材料与化工学院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404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8.94%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11.44%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501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9.33%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艺术与传媒学院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414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9.16%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414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7.71%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文学院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268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5.94%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6.49%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323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6.03%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建筑工程学院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255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5.65%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64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7.55%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319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5.95%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基础学院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5.45%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3.07%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272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5.08%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中国书法学院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50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1.11%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1.42%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1.16%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兵器科学与技术学院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5.43%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46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0.86%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马克思主义学院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-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3.77%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32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0.59%</w:t>
            </w:r>
          </w:p>
        </w:tc>
      </w:tr>
      <w:tr>
        <w:trPr>
          <w:trHeight w:val="283"/>
        </w:trPr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总计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4517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848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5365</w:t>
            </w:r>
          </w:p>
        </w:tc>
        <w:tc>
          <w:tcPr>
            <w:tcW w:type="dxa" w:w="1187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</w:tr>
    </w:tbl>
    <w:p>
      <w:r/>
    </w:p>
    <w:sectPr w:rsidR="00D31013" w:rsidRPr="00D31013" w:rsidSect="00A366A6">
      <w:footerReference w:type="even" r:id="rId22"/>
      <w:footerReference w:type="default" r:id="rId23"/>
      <w:pgSz w:w="11906" w:h="16838"/>
      <w:pgMar w:top="1440" w:right="1800" w:bottom="1440" w:left="1800" w:header="851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7501" w14:textId="77777777" w:rsidR="00522F2B" w:rsidRDefault="00522F2B">
      <w:pPr>
        <w:spacing w:line="240" w:lineRule="auto"/>
      </w:pPr>
      <w:r>
        <w:separator/>
      </w:r>
    </w:p>
  </w:endnote>
  <w:endnote w:type="continuationSeparator" w:id="0">
    <w:p w14:paraId="29B2B9C4" w14:textId="77777777" w:rsidR="00522F2B" w:rsidRDefault="00522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60D4BC15-40AF-4F79-B74B-8FBABEEE26B1}"/>
    <w:embedBold r:id="rId2" w:subsetted="1" w:fontKey="{6D4B57A7-5F1A-4380-9881-B381CA79C4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E0D45E4D-1677-48D1-9D98-2A847053C01E}"/>
    <w:embedBold r:id="rId4" w:subsetted="1" w:fontKey="{76912071-EF76-4EDD-B396-4F6D9645AC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  <w:embedRegular r:id="rId5" w:subsetted="1" w:fontKey="{6F78B90D-DEFF-4F5B-8C71-E933361BD18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Bold r:id="rId6" w:subsetted="1" w:fontKey="{DD5CB946-D69B-447B-8D44-391F610C3B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418C5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4CEE938" wp14:editId="10D5C092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" name="文本框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F81EF2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04CEE938" id="_x0000_t202" coordsize="21600,21600" o:spt="202" path="m,l,21600r21600,l21600,xe">
              <v:stroke joinstyle="miter"/>
              <v:path gradientshapeok="t" o:connecttype="rect"/>
            </v:shapetype>
            <v:shape id="文本框 72" o:spid="_x0000_s1058" type="#_x0000_t202" style="position:absolute;left:0;text-align:left;margin-left:92.8pt;margin-top:0;width:2in;height:2in;z-index:251692032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46F81EF2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270A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3494F7E" wp14:editId="5E7B864A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0" name="文本框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CCE018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3494F7E" id="_x0000_t202" coordsize="21600,21600" o:spt="202" path="m,l,21600r21600,l21600,xe">
              <v:stroke joinstyle="miter"/>
              <v:path gradientshapeok="t" o:connecttype="rect"/>
            </v:shapetype>
            <v:shape id="文本框 70" o:spid="_x0000_s1059" type="#_x0000_t202" style="position:absolute;left:0;text-align:left;margin-left:92.8pt;margin-top:0;width:2in;height:2in;z-index:251691008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60CCE018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C6873" w14:textId="77777777" w:rsidR="009B61CC" w:rsidRDefault="009B61CC">
    <w:pPr>
      <w:pStyle w:val="af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98463" w14:textId="0A2501F9" w:rsidR="009B61CC" w:rsidRDefault="00522F2B">
    <w:pPr>
      <w:pStyle w:val="af4"/>
    </w:pPr>
    <w:sdt>
      <w:sdtPr>
        <w:id w:val="687104279"/>
        <w:showingPlcHdr/>
        <w:docPartObj>
          <w:docPartGallery w:val="AutoText"/>
        </w:docPartObj>
      </w:sdtPr>
      <w:sdtEndPr/>
      <w:sdtContent/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0D2B4" w14:textId="48C96C6F" w:rsidR="009B61CC" w:rsidRDefault="009B61CC" w:rsidP="00613345">
    <w:pPr>
      <w:pStyle w:val="af4"/>
      <w:rPr>
        <w:color w:val="942225" w:themeColor="accen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ABAE6" w14:textId="654A4621" w:rsidR="009B61CC" w:rsidRDefault="00120F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4F6B6B8" wp14:editId="3D67BBDA">
              <wp:simplePos x="0" y="0"/>
              <wp:positionH relativeFrom="margin">
                <wp:posOffset>-104775</wp:posOffset>
              </wp:positionH>
              <wp:positionV relativeFrom="paragraph">
                <wp:posOffset>-1905</wp:posOffset>
              </wp:positionV>
              <wp:extent cx="323850" cy="236220"/>
              <wp:effectExtent l="0" t="0" r="0" b="1143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2362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5A9EE" w14:textId="77777777" w:rsidR="009B61CC" w:rsidRDefault="000C7A64" w:rsidP="00232240">
                          <w:pPr>
                            <w:pStyle w:val="af4"/>
                            <w:jc w:val="center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2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4F6B6B8" id="_x0000_t202" coordsize="21600,21600" o:spt="202" path="m,l,21600r21600,l21600,xe">
              <v:stroke joinstyle="miter"/>
              <v:path gradientshapeok="t" o:connecttype="rect"/>
            </v:shapetype>
            <v:shape id="文本框 80" o:spid="_x0000_s1066" type="#_x0000_t202" style="position:absolute;margin-left:-8.25pt;margin-top:-.15pt;width:25.5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" filled="f" fillcolor="white [3201]" stroked="f" strokeweight=".5pt">
              <v:textbox inset="0,0,0,0">
                <w:txbxContent>
                  <w:p w14:paraId="2935A9EE" w14:textId="77777777" w:rsidR="009B61CC" w:rsidRDefault="000C7A64" w:rsidP="00232240">
                    <w:pPr>
                      <w:pStyle w:val="af4"/>
                      <w:jc w:val="center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2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A6D90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CFCC654" wp14:editId="715650CD">
              <wp:simplePos x="0" y="0"/>
              <wp:positionH relativeFrom="column">
                <wp:posOffset>-104775</wp:posOffset>
              </wp:positionH>
              <wp:positionV relativeFrom="paragraph">
                <wp:posOffset>-116205</wp:posOffset>
              </wp:positionV>
              <wp:extent cx="323850" cy="356870"/>
              <wp:effectExtent l="0" t="0" r="19050" b="24130"/>
              <wp:wrapNone/>
              <wp:docPr id="111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23850" cy="3568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19F1146A" id="矩形 40" o:spid="_x0000_s1026" style="position:absolute;left:0;text-align:left;margin-left:-8.25pt;margin-top:-9.15pt;width:25.5pt;height:28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DECEECC" wp14:editId="0F559A7F">
              <wp:simplePos x="0" y="0"/>
              <wp:positionH relativeFrom="column">
                <wp:posOffset>-259080</wp:posOffset>
              </wp:positionH>
              <wp:positionV relativeFrom="paragraph">
                <wp:posOffset>233680</wp:posOffset>
              </wp:positionV>
              <wp:extent cx="144145" cy="144145"/>
              <wp:effectExtent l="0" t="0" r="8255" b="8255"/>
              <wp:wrapNone/>
              <wp:docPr id="119" name="矩形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518D581F" id="矩形 57" o:spid="_x0000_s1026" style="position:absolute;left:0;text-align:left;margin-left:-20.4pt;margin-top:18.4pt;width:11.35pt;height:11.3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" fillcolor="#bc4743 [3205]" stroked="f" strokeweight="1pt"/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F97F6" w14:textId="263B5BE5" w:rsidR="009B61CC" w:rsidRDefault="008A299A">
    <w:pPr>
      <w:pStyle w:val="af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C20F07D" wp14:editId="37CC4E2A">
              <wp:simplePos x="0" y="0"/>
              <wp:positionH relativeFrom="margin">
                <wp:align>right</wp:align>
              </wp:positionH>
              <wp:positionV relativeFrom="paragraph">
                <wp:posOffset>-1905</wp:posOffset>
              </wp:positionV>
              <wp:extent cx="111760" cy="247650"/>
              <wp:effectExtent l="0" t="0" r="254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76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D3DDD" w14:textId="77777777" w:rsidR="009B61CC" w:rsidRDefault="000C7A64">
                          <w:pPr>
                            <w:pStyle w:val="af4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11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3C20F07D" id="_x0000_t202" coordsize="21600,21600" o:spt="202" path="m,l,21600r21600,l21600,xe">
              <v:stroke joinstyle="miter"/>
              <v:path gradientshapeok="t" o:connecttype="rect"/>
            </v:shapetype>
            <v:shape id="文本框 78" o:spid="_x0000_s1067" type="#_x0000_t202" style="position:absolute;left:0;text-align:left;margin-left:-42.4pt;margin-top:-.15pt;width:8.8pt;height:19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" filled="f" fillcolor="white [3201]" stroked="f" strokeweight=".5pt">
              <v:textbox inset="0,0,0,0">
                <w:txbxContent>
                  <w:p w14:paraId="640D3DDD" w14:textId="77777777" w:rsidR="009B61CC" w:rsidRDefault="000C7A64">
                    <w:pPr>
                      <w:pStyle w:val="af4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11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B9E1AA" wp14:editId="3613086E">
              <wp:simplePos x="0" y="0"/>
              <wp:positionH relativeFrom="column">
                <wp:posOffset>5039995</wp:posOffset>
              </wp:positionH>
              <wp:positionV relativeFrom="paragraph">
                <wp:posOffset>-111760</wp:posOffset>
              </wp:positionV>
              <wp:extent cx="360045" cy="360045"/>
              <wp:effectExtent l="9525" t="9525" r="11430" b="11430"/>
              <wp:wrapNone/>
              <wp:docPr id="108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135" cy="36003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4212E443" id="矩形 1" o:spid="_x0000_s1026" style="position:absolute;left:0;text-align:left;margin-left:396.85pt;margin-top:-8.8pt;width:28.3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13373D5A" wp14:editId="6A9BB7ED">
              <wp:simplePos x="0" y="0"/>
              <wp:positionH relativeFrom="column">
                <wp:posOffset>5400040</wp:posOffset>
              </wp:positionH>
              <wp:positionV relativeFrom="paragraph">
                <wp:posOffset>247650</wp:posOffset>
              </wp:positionV>
              <wp:extent cx="144145" cy="144145"/>
              <wp:effectExtent l="0" t="0" r="8255" b="8255"/>
              <wp:wrapNone/>
              <wp:docPr id="110" name="矩形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0F6D12D" id="矩形 28" o:spid="_x0000_s1026" style="position:absolute;left:0;text-align:left;margin-left:425.2pt;margin-top:19.5pt;width:11.35pt;height:1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" fillcolor="#bc4743 [3205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F98C8" w14:textId="77777777" w:rsidR="00522F2B" w:rsidRDefault="00522F2B">
      <w:r>
        <w:separator/>
      </w:r>
    </w:p>
  </w:footnote>
  <w:footnote w:type="continuationSeparator" w:id="0">
    <w:p w14:paraId="2E3F322F" w14:textId="77777777" w:rsidR="00522F2B" w:rsidRDefault="00522F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BFF40" w14:textId="77777777" w:rsidR="009B61CC" w:rsidRDefault="009B61CC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2ECD1" w14:textId="77777777" w:rsidR="009B61CC" w:rsidRDefault="009B61CC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45B9F" w14:textId="77777777" w:rsidR="009B61CC" w:rsidRDefault="009B61CC">
    <w:pPr>
      <w:pStyle w:val="af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964A3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3DBA5EA" wp14:editId="5C78E476">
              <wp:simplePos x="0" y="0"/>
              <wp:positionH relativeFrom="column">
                <wp:posOffset>-678180</wp:posOffset>
              </wp:positionH>
              <wp:positionV relativeFrom="paragraph">
                <wp:posOffset>-220345</wp:posOffset>
              </wp:positionV>
              <wp:extent cx="7162800" cy="312420"/>
              <wp:effectExtent l="38100" t="0" r="19050" b="49530"/>
              <wp:wrapNone/>
              <wp:docPr id="31" name="任意多边形: 形状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2800" cy="312420"/>
                      </a:xfrm>
                      <a:custGeom>
                        <a:avLst/>
                        <a:gdLst>
                          <a:gd name="connsiteX0" fmla="*/ 0 w 7054850"/>
                          <a:gd name="connsiteY0" fmla="*/ 190500 h 190500"/>
                          <a:gd name="connsiteX1" fmla="*/ 1498600 w 7054850"/>
                          <a:gd name="connsiteY1" fmla="*/ 190500 h 190500"/>
                          <a:gd name="connsiteX2" fmla="*/ 1657350 w 7054850"/>
                          <a:gd name="connsiteY2" fmla="*/ 0 h 190500"/>
                          <a:gd name="connsiteX3" fmla="*/ 7054850 w 7054850"/>
                          <a:gd name="connsiteY3" fmla="*/ 6350 h 1905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90500">
                            <a:moveTo>
                              <a:pt x="0" y="190500"/>
                            </a:moveTo>
                            <a:lnTo>
                              <a:pt x="1498600" y="190500"/>
                            </a:lnTo>
                            <a:lnTo>
                              <a:pt x="1657350" y="0"/>
                            </a:lnTo>
                            <a:lnTo>
                              <a:pt x="7054850" y="6350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oval" w="med" len="med"/>
                        <a:tailEnd type="none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E2B302E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43DBA5EA" id="任意多边形: 形状 31" o:spid="_x0000_s1060" style="position:absolute;left:0;text-align:left;margin-left:-53.4pt;margin-top:-17.35pt;width:564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90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" adj="-11796480,,5400" path="m,190500r1498600,l1657350,,7054850,6350e" filled="f" strokecolor="#942225 [3204]" strokeweight="1pt">
              <v:stroke startarrow="oval" linestyle="thinThick" joinstyle="miter"/>
              <v:formulas/>
              <v:path arrowok="t" o:connecttype="custom" o:connectlocs="0,312420;1521531,312420;1682710,0;7162800,10414" o:connectangles="0,0,0,0" textboxrect="0,0,7054850,190500"/>
              <v:textbox>
                <w:txbxContent>
                  <w:p w14:paraId="5E2B302E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6912" behindDoc="0" locked="0" layoutInCell="1" allowOverlap="1" wp14:anchorId="24E176A2" wp14:editId="7890F0AD">
          <wp:simplePos x="0" y="0"/>
          <wp:positionH relativeFrom="column">
            <wp:posOffset>-446405</wp:posOffset>
          </wp:positionH>
          <wp:positionV relativeFrom="paragraph">
            <wp:posOffset>-216535</wp:posOffset>
          </wp:positionV>
          <wp:extent cx="1009650" cy="303530"/>
          <wp:effectExtent l="0" t="0" r="0" b="1905"/>
          <wp:wrapNone/>
          <wp:docPr id="3772" name="图片 37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图片 10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55" t="40937" r="22172" b="42809"/>
                  <a:stretch>
                    <a:fillRect/>
                  </a:stretch>
                </pic:blipFill>
                <pic:spPr>
                  <a:xfrm>
                    <a:off x="0" y="0"/>
                    <a:ext cx="1009650" cy="303478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7D73F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6B6E1627" wp14:editId="4DC34659">
              <wp:simplePos x="0" y="0"/>
              <wp:positionH relativeFrom="column">
                <wp:posOffset>-1295400</wp:posOffset>
              </wp:positionH>
              <wp:positionV relativeFrom="paragraph">
                <wp:posOffset>-216535</wp:posOffset>
              </wp:positionV>
              <wp:extent cx="7207250" cy="314960"/>
              <wp:effectExtent l="0" t="0" r="50800" b="66040"/>
              <wp:wrapNone/>
              <wp:docPr id="3594" name="任意多边形: 形状 35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7250" cy="314960"/>
                      </a:xfrm>
                      <a:custGeom>
                        <a:avLst/>
                        <a:gdLst>
                          <a:gd name="connsiteX0" fmla="*/ 0 w 7054850"/>
                          <a:gd name="connsiteY0" fmla="*/ 0 h 159837"/>
                          <a:gd name="connsiteX1" fmla="*/ 4349766 w 7054850"/>
                          <a:gd name="connsiteY1" fmla="*/ 0 h 159837"/>
                          <a:gd name="connsiteX2" fmla="*/ 4505325 w 7054850"/>
                          <a:gd name="connsiteY2" fmla="*/ 158792 h 159837"/>
                          <a:gd name="connsiteX3" fmla="*/ 7054850 w 7054850"/>
                          <a:gd name="connsiteY3" fmla="*/ 159837 h 15983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59837">
                            <a:moveTo>
                              <a:pt x="0" y="0"/>
                            </a:moveTo>
                            <a:lnTo>
                              <a:pt x="4349766" y="0"/>
                            </a:lnTo>
                            <a:lnTo>
                              <a:pt x="4505325" y="158792"/>
                            </a:lnTo>
                            <a:lnTo>
                              <a:pt x="7054850" y="159837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none" w="med" len="med"/>
                        <a:tailEnd type="oval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9E734F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B6E1627" id="任意多边形: 形状 3594" o:spid="_x0000_s1061" style="position:absolute;left:0;text-align:left;margin-left:-102pt;margin-top:-17.05pt;width:567.5pt;height:24.8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5983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" adj="-11796480,,5400" path="m,l4349766,r155559,158792l7054850,159837e" filled="f" strokecolor="#942225 [3204]" strokeweight="1pt">
              <v:stroke endarrow="oval" linestyle="thinThick" joinstyle="miter"/>
              <v:formulas/>
              <v:path arrowok="t" o:connecttype="custom" o:connectlocs="0,0;4443730,0;4602650,312901;7207250,314960" o:connectangles="0,0,0,0" textboxrect="0,0,7054850,159837"/>
              <v:textbox>
                <w:txbxContent>
                  <w:p w14:paraId="0C9E734F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723C716" wp14:editId="42996C09">
              <wp:simplePos x="0" y="0"/>
              <wp:positionH relativeFrom="column">
                <wp:posOffset>3327400</wp:posOffset>
              </wp:positionH>
              <wp:positionV relativeFrom="paragraph">
                <wp:posOffset>-219075</wp:posOffset>
              </wp:positionV>
              <wp:extent cx="2662555" cy="535940"/>
              <wp:effectExtent l="0" t="0" r="0" b="0"/>
              <wp:wrapNone/>
              <wp:docPr id="11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2555" cy="535940"/>
                        <a:chOff x="0" y="0"/>
                        <a:chExt cx="2662284" cy="535940"/>
                      </a:xfrm>
                    </wpg:grpSpPr>
                    <wps:wsp>
                      <wps:cNvPr id="3589" name="文本框 39"/>
                      <wps:cNvSpPr txBox="1"/>
                      <wps:spPr>
                        <a:xfrm>
                          <a:off x="0" y="0"/>
                          <a:ext cx="1002665" cy="535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BD2684" w14:textId="77777777" w:rsidR="009B61CC" w:rsidRDefault="000C7A64" w:rsidP="00E65280">
                            <w:pPr>
                              <w:pStyle w:val="1f2"/>
                            </w:pPr>
                            <w:r>
                              <w:t>2022</w:t>
                            </w:r>
                            <w:r>
                              <w:t>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0" name="文本框 40"/>
                      <wps:cNvSpPr txBox="1"/>
                      <wps:spPr>
                        <a:xfrm>
                          <a:off x="540710" y="3492"/>
                          <a:ext cx="2074545" cy="3136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317CC3" w14:textId="77777777" w:rsidR="009B61CC" w:rsidRDefault="000C7A64" w:rsidP="003F7E92">
                            <w:pPr>
                              <w:pStyle w:val="2d"/>
                            </w:pPr>
                            <w:r>
                              <w:rPr>
                                <w:rFonts w:hint="eastAsia"/>
                              </w:rPr>
                              <w:t>毕业生就业质量年度报告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5" name="文本框 41"/>
                      <wps:cNvSpPr txBox="1"/>
                      <wps:spPr>
                        <a:xfrm>
                          <a:off x="501379" y="145587"/>
                          <a:ext cx="2160905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936121" w14:textId="77777777" w:rsidR="009B61CC" w:rsidRDefault="000C7A64" w:rsidP="003F7E92">
                            <w:pPr>
                              <w:pStyle w:val="3a"/>
                            </w:pPr>
                            <w:r>
                              <w:t xml:space="preserve">REPORT OF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EMPLOYMENT</w:t>
                            </w:r>
                            <w:r>
                              <w:t xml:space="preserve"> QUALITY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4723C716" id="组合 11" o:spid="_x0000_s1062" style="position:absolute;left:0;text-align:left;margin-left:262pt;margin-top:-17.25pt;width:209.65pt;height:42.2pt;z-index:251685888" coordsize="26622,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63" type="#_x0000_t202" style="position:absolute;width:10026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" filled="f" stroked="f">
                <v:textbox style="mso-fit-shape-to-text:t">
                  <w:txbxContent>
                    <w:p w14:paraId="49BD2684" w14:textId="77777777" w:rsidR="009B61CC" w:rsidRDefault="000C7A64" w:rsidP="00E65280">
                      <w:pPr>
                        <w:pStyle w:val="1f2"/>
                      </w:pPr>
                      <w:r>
                        <w:t>2022</w:t>
                      </w:r>
                      <w:r>
                        <w:t>届</w:t>
                      </w:r>
                    </w:p>
                  </w:txbxContent>
                </v:textbox>
              </v:shape>
              <v:shape id="文本框 40" o:spid="_x0000_s1064" type="#_x0000_t202" style="position:absolute;left:5407;top:34;width:20745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" filled="f" stroked="f">
                <v:textbox style="mso-fit-shape-to-text:t">
                  <w:txbxContent>
                    <w:p w14:paraId="34317CC3" w14:textId="77777777" w:rsidR="009B61CC" w:rsidRDefault="000C7A64" w:rsidP="003F7E92">
                      <w:pPr>
                        <w:pStyle w:val="2d"/>
                      </w:pPr>
                      <w:r>
                        <w:rPr>
                          <w:rFonts w:hint="eastAsia"/>
                        </w:rPr>
                        <w:t>毕业生就业质量年度报告</w:t>
                      </w:r>
                    </w:p>
                  </w:txbxContent>
                </v:textbox>
              </v:shape>
              <v:shape id="文本框 41" o:spid="_x0000_s1065" type="#_x0000_t202" style="position:absolute;left:5013;top:1455;width:21609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" filled="f" stroked="f">
                <v:textbox style="mso-fit-shape-to-text:t">
                  <w:txbxContent>
                    <w:p w14:paraId="3D936121" w14:textId="77777777" w:rsidR="009B61CC" w:rsidRDefault="000C7A64" w:rsidP="003F7E92">
                      <w:pPr>
                        <w:pStyle w:val="3a"/>
                      </w:pPr>
                      <w:r>
                        <w:t xml:space="preserve">REPORT OF </w:t>
                      </w:r>
                      <w:r>
                        <w:rPr>
                          <w:sz w:val="12"/>
                          <w:szCs w:val="12"/>
                        </w:rPr>
                        <w:t>EMPLOYMENT</w:t>
                      </w:r>
                      <w:r>
                        <w:t xml:space="preserve"> QUALITY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2D27555" wp14:editId="2EEBEC1C">
              <wp:simplePos x="0" y="0"/>
              <wp:positionH relativeFrom="column">
                <wp:posOffset>-2221230</wp:posOffset>
              </wp:positionH>
              <wp:positionV relativeFrom="paragraph">
                <wp:posOffset>-223520</wp:posOffset>
              </wp:positionV>
              <wp:extent cx="381000" cy="382270"/>
              <wp:effectExtent l="0" t="0" r="0" b="0"/>
              <wp:wrapNone/>
              <wp:docPr id="7" name="组合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2270"/>
                        <a:chOff x="3054" y="17933"/>
                        <a:chExt cx="826" cy="786"/>
                      </a:xfrm>
                    </wpg:grpSpPr>
                    <wps:wsp>
                      <wps:cNvPr id="9" name="椭圆 15"/>
                      <wps:cNvSpPr/>
                      <wps:spPr>
                        <a:xfrm>
                          <a:off x="3054" y="17933"/>
                          <a:ext cx="827" cy="786"/>
                        </a:xfrm>
                        <a:prstGeom prst="ellipse">
                          <a:avLst/>
                        </a:prstGeom>
                        <a:solidFill>
                          <a:srgbClr val="0C9D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图片 16" descr="云研科技竖版反白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607" b="40547"/>
                        <a:stretch>
                          <a:fillRect/>
                        </a:stretch>
                      </pic:blipFill>
                      <pic:spPr>
                        <a:xfrm>
                          <a:off x="3066" y="18081"/>
                          <a:ext cx="775" cy="4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28624F8" id="组合 7" o:spid="_x0000_s1026" style="position:absolute;left:0;text-align:left;margin-left:-174.9pt;margin-top:-17.6pt;width:30pt;height:30.1pt;z-index:251672576" coordorigin="3054,17933" coordsize="826,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">
              <v:oval id="椭圆 15" o:spid="_x0000_s1027" style="position:absolute;left:3054;top:17933;width:827;height: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" fillcolor="#0c9ddb" stroked="f" strokeweight="1pt">
                <v:stroke joinstyle="miter"/>
              </v:oval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6" o:spid="_x0000_s1028" type="#_x0000_t75" alt="云研科技竖版反白" style="position:absolute;left:3066;top:18081;width:77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">
                <v:imagedata r:id="rId2" o:title="云研科技竖版反白" cropbottom="26573f" cropright="2364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DA36A4F"/>
    <w:multiLevelType w:val="hybridMultilevel"/>
    <w:tmpl w:val="AC389556"/>
    <w:lvl w:ilvl="0" w:tplc="A6C08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81201A"/>
    <w:multiLevelType w:val="hybridMultilevel"/>
    <w:tmpl w:val="48DC9D44"/>
    <w:lvl w:ilvl="0" w:tplc="5C20B4E6">
      <w:start w:val="1"/>
      <w:numFmt w:val="japaneseCounting"/>
      <w:lvlText w:val="第%1章"/>
      <w:lvlJc w:val="left"/>
      <w:pPr>
        <w:ind w:left="2422" w:hanging="19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embedTrueTypeFonts/>
  <w:saveSubsetFont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CF0C60"/>
    <w:rsid w:val="00001035"/>
    <w:rsid w:val="000109A4"/>
    <w:rsid w:val="00010A99"/>
    <w:rsid w:val="00015E64"/>
    <w:rsid w:val="0001730E"/>
    <w:rsid w:val="0001783A"/>
    <w:rsid w:val="00017BFB"/>
    <w:rsid w:val="0002183B"/>
    <w:rsid w:val="00021B15"/>
    <w:rsid w:val="00024145"/>
    <w:rsid w:val="0002567B"/>
    <w:rsid w:val="00027FD4"/>
    <w:rsid w:val="00031F30"/>
    <w:rsid w:val="00034A19"/>
    <w:rsid w:val="00034D92"/>
    <w:rsid w:val="00035DAA"/>
    <w:rsid w:val="0003641B"/>
    <w:rsid w:val="00047340"/>
    <w:rsid w:val="00052F90"/>
    <w:rsid w:val="0005369E"/>
    <w:rsid w:val="000575C0"/>
    <w:rsid w:val="00057F08"/>
    <w:rsid w:val="00057FCC"/>
    <w:rsid w:val="00061EFB"/>
    <w:rsid w:val="00063520"/>
    <w:rsid w:val="00064D53"/>
    <w:rsid w:val="00065BA5"/>
    <w:rsid w:val="00067A16"/>
    <w:rsid w:val="000704D9"/>
    <w:rsid w:val="00080F55"/>
    <w:rsid w:val="00082192"/>
    <w:rsid w:val="00084BED"/>
    <w:rsid w:val="00091F6A"/>
    <w:rsid w:val="0009340D"/>
    <w:rsid w:val="00093B02"/>
    <w:rsid w:val="00094C7C"/>
    <w:rsid w:val="000A2315"/>
    <w:rsid w:val="000A38E4"/>
    <w:rsid w:val="000A3F68"/>
    <w:rsid w:val="000B11C8"/>
    <w:rsid w:val="000B2EE6"/>
    <w:rsid w:val="000B5B33"/>
    <w:rsid w:val="000C0E70"/>
    <w:rsid w:val="000C3BF6"/>
    <w:rsid w:val="000C4798"/>
    <w:rsid w:val="000C7A64"/>
    <w:rsid w:val="000D6DAC"/>
    <w:rsid w:val="000D7368"/>
    <w:rsid w:val="000D7678"/>
    <w:rsid w:val="000E0D4B"/>
    <w:rsid w:val="000E2B5D"/>
    <w:rsid w:val="000E470B"/>
    <w:rsid w:val="000F49AB"/>
    <w:rsid w:val="00101C3B"/>
    <w:rsid w:val="00105376"/>
    <w:rsid w:val="00105A8B"/>
    <w:rsid w:val="001133C3"/>
    <w:rsid w:val="0011764C"/>
    <w:rsid w:val="00117861"/>
    <w:rsid w:val="001204B6"/>
    <w:rsid w:val="00120F66"/>
    <w:rsid w:val="0012543C"/>
    <w:rsid w:val="00125D6B"/>
    <w:rsid w:val="00134795"/>
    <w:rsid w:val="0013582A"/>
    <w:rsid w:val="00135E71"/>
    <w:rsid w:val="00140355"/>
    <w:rsid w:val="001423E2"/>
    <w:rsid w:val="00143BEF"/>
    <w:rsid w:val="00145191"/>
    <w:rsid w:val="001458D7"/>
    <w:rsid w:val="001478CD"/>
    <w:rsid w:val="00147DAA"/>
    <w:rsid w:val="001500D3"/>
    <w:rsid w:val="001545B9"/>
    <w:rsid w:val="001556AD"/>
    <w:rsid w:val="001630BE"/>
    <w:rsid w:val="00164C34"/>
    <w:rsid w:val="00167CB9"/>
    <w:rsid w:val="00176277"/>
    <w:rsid w:val="00181393"/>
    <w:rsid w:val="001813B7"/>
    <w:rsid w:val="001868FB"/>
    <w:rsid w:val="001915F3"/>
    <w:rsid w:val="00192257"/>
    <w:rsid w:val="00192970"/>
    <w:rsid w:val="001953BE"/>
    <w:rsid w:val="00197F56"/>
    <w:rsid w:val="001A359A"/>
    <w:rsid w:val="001B4022"/>
    <w:rsid w:val="001B5BE9"/>
    <w:rsid w:val="001B6AF2"/>
    <w:rsid w:val="001B6D8D"/>
    <w:rsid w:val="001C176C"/>
    <w:rsid w:val="001C7447"/>
    <w:rsid w:val="001D3048"/>
    <w:rsid w:val="001D6005"/>
    <w:rsid w:val="001E3E1B"/>
    <w:rsid w:val="001E45DF"/>
    <w:rsid w:val="001E4FC2"/>
    <w:rsid w:val="001E5A05"/>
    <w:rsid w:val="001F5AAF"/>
    <w:rsid w:val="001F6A82"/>
    <w:rsid w:val="00200173"/>
    <w:rsid w:val="00201450"/>
    <w:rsid w:val="0020282E"/>
    <w:rsid w:val="00206FC6"/>
    <w:rsid w:val="00210EB6"/>
    <w:rsid w:val="00214AA3"/>
    <w:rsid w:val="00214D52"/>
    <w:rsid w:val="00215860"/>
    <w:rsid w:val="002173A8"/>
    <w:rsid w:val="0022047B"/>
    <w:rsid w:val="00222E50"/>
    <w:rsid w:val="002248A7"/>
    <w:rsid w:val="00225CD0"/>
    <w:rsid w:val="002266F2"/>
    <w:rsid w:val="00227E31"/>
    <w:rsid w:val="00232240"/>
    <w:rsid w:val="00234BD2"/>
    <w:rsid w:val="002353D1"/>
    <w:rsid w:val="00235A13"/>
    <w:rsid w:val="00240235"/>
    <w:rsid w:val="002414A7"/>
    <w:rsid w:val="00242733"/>
    <w:rsid w:val="00244ABC"/>
    <w:rsid w:val="00251794"/>
    <w:rsid w:val="00252C38"/>
    <w:rsid w:val="00253067"/>
    <w:rsid w:val="002537E5"/>
    <w:rsid w:val="002538E2"/>
    <w:rsid w:val="00257019"/>
    <w:rsid w:val="00266392"/>
    <w:rsid w:val="00267F93"/>
    <w:rsid w:val="00273118"/>
    <w:rsid w:val="00273FF1"/>
    <w:rsid w:val="00274206"/>
    <w:rsid w:val="002756A3"/>
    <w:rsid w:val="002766F4"/>
    <w:rsid w:val="00276E7D"/>
    <w:rsid w:val="00280F66"/>
    <w:rsid w:val="002828C7"/>
    <w:rsid w:val="002918B9"/>
    <w:rsid w:val="00291935"/>
    <w:rsid w:val="00296B91"/>
    <w:rsid w:val="0029719B"/>
    <w:rsid w:val="002A7E76"/>
    <w:rsid w:val="002B052B"/>
    <w:rsid w:val="002B0D42"/>
    <w:rsid w:val="002B2ED7"/>
    <w:rsid w:val="002B4DCB"/>
    <w:rsid w:val="002B522B"/>
    <w:rsid w:val="002B62F9"/>
    <w:rsid w:val="002B6E73"/>
    <w:rsid w:val="002B7763"/>
    <w:rsid w:val="002B785C"/>
    <w:rsid w:val="002C1C04"/>
    <w:rsid w:val="002C2225"/>
    <w:rsid w:val="002C34F3"/>
    <w:rsid w:val="002D11A0"/>
    <w:rsid w:val="002D165E"/>
    <w:rsid w:val="002D36C7"/>
    <w:rsid w:val="002D4E7C"/>
    <w:rsid w:val="002D5FBC"/>
    <w:rsid w:val="002E3A62"/>
    <w:rsid w:val="002F13C3"/>
    <w:rsid w:val="00300B2D"/>
    <w:rsid w:val="00300C90"/>
    <w:rsid w:val="0030227C"/>
    <w:rsid w:val="00304A56"/>
    <w:rsid w:val="00307059"/>
    <w:rsid w:val="003143BF"/>
    <w:rsid w:val="00314501"/>
    <w:rsid w:val="00314675"/>
    <w:rsid w:val="00314E1C"/>
    <w:rsid w:val="00317B47"/>
    <w:rsid w:val="003214A3"/>
    <w:rsid w:val="00321B7A"/>
    <w:rsid w:val="00323797"/>
    <w:rsid w:val="00324E19"/>
    <w:rsid w:val="003258DF"/>
    <w:rsid w:val="00331ACE"/>
    <w:rsid w:val="00333891"/>
    <w:rsid w:val="00337BD5"/>
    <w:rsid w:val="00337CEC"/>
    <w:rsid w:val="00344C3D"/>
    <w:rsid w:val="00345F74"/>
    <w:rsid w:val="00347806"/>
    <w:rsid w:val="003545DE"/>
    <w:rsid w:val="00360204"/>
    <w:rsid w:val="003608CC"/>
    <w:rsid w:val="003647A5"/>
    <w:rsid w:val="00373FB6"/>
    <w:rsid w:val="00374691"/>
    <w:rsid w:val="003771C6"/>
    <w:rsid w:val="00383B70"/>
    <w:rsid w:val="00387623"/>
    <w:rsid w:val="0038781D"/>
    <w:rsid w:val="003919CA"/>
    <w:rsid w:val="00393938"/>
    <w:rsid w:val="003A2D87"/>
    <w:rsid w:val="003A5A61"/>
    <w:rsid w:val="003A7A36"/>
    <w:rsid w:val="003B0C48"/>
    <w:rsid w:val="003B0E40"/>
    <w:rsid w:val="003B24E5"/>
    <w:rsid w:val="003B3967"/>
    <w:rsid w:val="003B3A36"/>
    <w:rsid w:val="003B528B"/>
    <w:rsid w:val="003B5E3D"/>
    <w:rsid w:val="003C0515"/>
    <w:rsid w:val="003C1811"/>
    <w:rsid w:val="003C2116"/>
    <w:rsid w:val="003C49E2"/>
    <w:rsid w:val="003C5F33"/>
    <w:rsid w:val="003C7467"/>
    <w:rsid w:val="003D272A"/>
    <w:rsid w:val="003D3C2E"/>
    <w:rsid w:val="003D452E"/>
    <w:rsid w:val="003D5DC6"/>
    <w:rsid w:val="003E0158"/>
    <w:rsid w:val="003E0F3F"/>
    <w:rsid w:val="003E140E"/>
    <w:rsid w:val="003E3070"/>
    <w:rsid w:val="003E6475"/>
    <w:rsid w:val="003F0B2C"/>
    <w:rsid w:val="003F2AD8"/>
    <w:rsid w:val="003F3781"/>
    <w:rsid w:val="003F37C0"/>
    <w:rsid w:val="003F6073"/>
    <w:rsid w:val="003F6124"/>
    <w:rsid w:val="003F7E92"/>
    <w:rsid w:val="00403891"/>
    <w:rsid w:val="00412094"/>
    <w:rsid w:val="0041388F"/>
    <w:rsid w:val="00416C5C"/>
    <w:rsid w:val="00423699"/>
    <w:rsid w:val="00426D3A"/>
    <w:rsid w:val="00430758"/>
    <w:rsid w:val="004307F9"/>
    <w:rsid w:val="00431187"/>
    <w:rsid w:val="004325CD"/>
    <w:rsid w:val="004339BF"/>
    <w:rsid w:val="00433B3C"/>
    <w:rsid w:val="00433B73"/>
    <w:rsid w:val="00434C61"/>
    <w:rsid w:val="00441466"/>
    <w:rsid w:val="004425AF"/>
    <w:rsid w:val="00442CA1"/>
    <w:rsid w:val="004435AC"/>
    <w:rsid w:val="004447F5"/>
    <w:rsid w:val="00444937"/>
    <w:rsid w:val="00445ABD"/>
    <w:rsid w:val="00446006"/>
    <w:rsid w:val="004477A3"/>
    <w:rsid w:val="0045156F"/>
    <w:rsid w:val="00454743"/>
    <w:rsid w:val="00463673"/>
    <w:rsid w:val="00467738"/>
    <w:rsid w:val="00470ABD"/>
    <w:rsid w:val="00471D2F"/>
    <w:rsid w:val="00472957"/>
    <w:rsid w:val="0047459C"/>
    <w:rsid w:val="00477565"/>
    <w:rsid w:val="004824EE"/>
    <w:rsid w:val="004867FB"/>
    <w:rsid w:val="00486B1B"/>
    <w:rsid w:val="0049120E"/>
    <w:rsid w:val="004A1110"/>
    <w:rsid w:val="004A5A1F"/>
    <w:rsid w:val="004A5A9E"/>
    <w:rsid w:val="004A6D90"/>
    <w:rsid w:val="004B2134"/>
    <w:rsid w:val="004B5348"/>
    <w:rsid w:val="004B70C9"/>
    <w:rsid w:val="004C17BD"/>
    <w:rsid w:val="004C4085"/>
    <w:rsid w:val="004C439B"/>
    <w:rsid w:val="004C4492"/>
    <w:rsid w:val="004D28D2"/>
    <w:rsid w:val="004D59F9"/>
    <w:rsid w:val="004D6DD1"/>
    <w:rsid w:val="004D7C15"/>
    <w:rsid w:val="004E1C89"/>
    <w:rsid w:val="004E64B0"/>
    <w:rsid w:val="004E7EF1"/>
    <w:rsid w:val="004F4AB4"/>
    <w:rsid w:val="004F4CAD"/>
    <w:rsid w:val="004F507F"/>
    <w:rsid w:val="004F649D"/>
    <w:rsid w:val="005145A1"/>
    <w:rsid w:val="00515BC8"/>
    <w:rsid w:val="00516ECF"/>
    <w:rsid w:val="00517DD8"/>
    <w:rsid w:val="00520B7B"/>
    <w:rsid w:val="005217E2"/>
    <w:rsid w:val="00522F2B"/>
    <w:rsid w:val="005253AA"/>
    <w:rsid w:val="00526E61"/>
    <w:rsid w:val="00531B71"/>
    <w:rsid w:val="00532C1D"/>
    <w:rsid w:val="005331E7"/>
    <w:rsid w:val="00534BF5"/>
    <w:rsid w:val="005404CD"/>
    <w:rsid w:val="005414E9"/>
    <w:rsid w:val="005543A5"/>
    <w:rsid w:val="005622AA"/>
    <w:rsid w:val="00566187"/>
    <w:rsid w:val="00567D3F"/>
    <w:rsid w:val="0057105D"/>
    <w:rsid w:val="00574528"/>
    <w:rsid w:val="005767CE"/>
    <w:rsid w:val="005809B4"/>
    <w:rsid w:val="00580E25"/>
    <w:rsid w:val="005905E2"/>
    <w:rsid w:val="005965C3"/>
    <w:rsid w:val="005A032E"/>
    <w:rsid w:val="005A0730"/>
    <w:rsid w:val="005A340A"/>
    <w:rsid w:val="005A35BE"/>
    <w:rsid w:val="005A6019"/>
    <w:rsid w:val="005A6B56"/>
    <w:rsid w:val="005B0358"/>
    <w:rsid w:val="005B046B"/>
    <w:rsid w:val="005B3894"/>
    <w:rsid w:val="005B6787"/>
    <w:rsid w:val="005B7BA6"/>
    <w:rsid w:val="005C03BD"/>
    <w:rsid w:val="005C0BE6"/>
    <w:rsid w:val="005C260D"/>
    <w:rsid w:val="005C39F7"/>
    <w:rsid w:val="005C476F"/>
    <w:rsid w:val="005C6544"/>
    <w:rsid w:val="005D0B38"/>
    <w:rsid w:val="005D49FA"/>
    <w:rsid w:val="005E377B"/>
    <w:rsid w:val="005E54EA"/>
    <w:rsid w:val="005F05EF"/>
    <w:rsid w:val="005F4596"/>
    <w:rsid w:val="006031B4"/>
    <w:rsid w:val="0060525B"/>
    <w:rsid w:val="00605A68"/>
    <w:rsid w:val="00606DF3"/>
    <w:rsid w:val="00607773"/>
    <w:rsid w:val="00613216"/>
    <w:rsid w:val="00613345"/>
    <w:rsid w:val="0061366C"/>
    <w:rsid w:val="00623ACE"/>
    <w:rsid w:val="00627391"/>
    <w:rsid w:val="0062771E"/>
    <w:rsid w:val="00631EC4"/>
    <w:rsid w:val="006328F4"/>
    <w:rsid w:val="0063325C"/>
    <w:rsid w:val="00640247"/>
    <w:rsid w:val="006420DE"/>
    <w:rsid w:val="00643689"/>
    <w:rsid w:val="00651015"/>
    <w:rsid w:val="00655282"/>
    <w:rsid w:val="00660C26"/>
    <w:rsid w:val="006635CA"/>
    <w:rsid w:val="00664465"/>
    <w:rsid w:val="0067636A"/>
    <w:rsid w:val="00682D25"/>
    <w:rsid w:val="006A0EF8"/>
    <w:rsid w:val="006A3088"/>
    <w:rsid w:val="006A5770"/>
    <w:rsid w:val="006B1A99"/>
    <w:rsid w:val="006B3550"/>
    <w:rsid w:val="006B4F94"/>
    <w:rsid w:val="006C3032"/>
    <w:rsid w:val="006C6339"/>
    <w:rsid w:val="006D4F32"/>
    <w:rsid w:val="006D59F5"/>
    <w:rsid w:val="006E0445"/>
    <w:rsid w:val="006E2101"/>
    <w:rsid w:val="006E3CCC"/>
    <w:rsid w:val="006E4B1F"/>
    <w:rsid w:val="006E78C2"/>
    <w:rsid w:val="006F0EE9"/>
    <w:rsid w:val="006F36CD"/>
    <w:rsid w:val="006F503A"/>
    <w:rsid w:val="006F771B"/>
    <w:rsid w:val="00704511"/>
    <w:rsid w:val="0070725E"/>
    <w:rsid w:val="00716969"/>
    <w:rsid w:val="00716FEA"/>
    <w:rsid w:val="00717079"/>
    <w:rsid w:val="00722925"/>
    <w:rsid w:val="007231F1"/>
    <w:rsid w:val="0072632C"/>
    <w:rsid w:val="00730D4A"/>
    <w:rsid w:val="00730E5C"/>
    <w:rsid w:val="007344FB"/>
    <w:rsid w:val="00734C4F"/>
    <w:rsid w:val="00736C0F"/>
    <w:rsid w:val="00737B22"/>
    <w:rsid w:val="00740B41"/>
    <w:rsid w:val="00742D5B"/>
    <w:rsid w:val="00750AF2"/>
    <w:rsid w:val="00750D72"/>
    <w:rsid w:val="00752281"/>
    <w:rsid w:val="007552E8"/>
    <w:rsid w:val="00755C29"/>
    <w:rsid w:val="007563E5"/>
    <w:rsid w:val="00760A36"/>
    <w:rsid w:val="00763E77"/>
    <w:rsid w:val="0076520A"/>
    <w:rsid w:val="0077568E"/>
    <w:rsid w:val="00783457"/>
    <w:rsid w:val="00784B72"/>
    <w:rsid w:val="00786050"/>
    <w:rsid w:val="007863D3"/>
    <w:rsid w:val="0078648D"/>
    <w:rsid w:val="0079234C"/>
    <w:rsid w:val="00793487"/>
    <w:rsid w:val="007968ED"/>
    <w:rsid w:val="007A36A0"/>
    <w:rsid w:val="007A5F49"/>
    <w:rsid w:val="007B1CCC"/>
    <w:rsid w:val="007B47A3"/>
    <w:rsid w:val="007B62E1"/>
    <w:rsid w:val="007B6B8A"/>
    <w:rsid w:val="007B6BF1"/>
    <w:rsid w:val="007C03DB"/>
    <w:rsid w:val="007C0C99"/>
    <w:rsid w:val="007C4D8B"/>
    <w:rsid w:val="007C5A05"/>
    <w:rsid w:val="007C67B4"/>
    <w:rsid w:val="007C75CC"/>
    <w:rsid w:val="007D2640"/>
    <w:rsid w:val="007D3E13"/>
    <w:rsid w:val="007D4432"/>
    <w:rsid w:val="007D577B"/>
    <w:rsid w:val="007D5EEA"/>
    <w:rsid w:val="007D78E6"/>
    <w:rsid w:val="007E05C3"/>
    <w:rsid w:val="007E3556"/>
    <w:rsid w:val="007E520E"/>
    <w:rsid w:val="007F06F1"/>
    <w:rsid w:val="007F1E26"/>
    <w:rsid w:val="008006EA"/>
    <w:rsid w:val="008012BD"/>
    <w:rsid w:val="0081444D"/>
    <w:rsid w:val="00822F60"/>
    <w:rsid w:val="008234E6"/>
    <w:rsid w:val="00824364"/>
    <w:rsid w:val="008251C2"/>
    <w:rsid w:val="008271CE"/>
    <w:rsid w:val="008309C2"/>
    <w:rsid w:val="0083103C"/>
    <w:rsid w:val="00835E46"/>
    <w:rsid w:val="00836FE2"/>
    <w:rsid w:val="008428F1"/>
    <w:rsid w:val="00842F75"/>
    <w:rsid w:val="0084772C"/>
    <w:rsid w:val="0085142F"/>
    <w:rsid w:val="00856225"/>
    <w:rsid w:val="008645DD"/>
    <w:rsid w:val="00867EAE"/>
    <w:rsid w:val="00875243"/>
    <w:rsid w:val="00876AAE"/>
    <w:rsid w:val="00881EDA"/>
    <w:rsid w:val="00884369"/>
    <w:rsid w:val="00890C72"/>
    <w:rsid w:val="008976FF"/>
    <w:rsid w:val="008A057F"/>
    <w:rsid w:val="008A299A"/>
    <w:rsid w:val="008A3209"/>
    <w:rsid w:val="008A376A"/>
    <w:rsid w:val="008B2287"/>
    <w:rsid w:val="008B2C9D"/>
    <w:rsid w:val="008B2FF0"/>
    <w:rsid w:val="008B516C"/>
    <w:rsid w:val="008C13CB"/>
    <w:rsid w:val="008C3D84"/>
    <w:rsid w:val="008C58ED"/>
    <w:rsid w:val="008C7261"/>
    <w:rsid w:val="008C7C87"/>
    <w:rsid w:val="008D23AF"/>
    <w:rsid w:val="008D5CA3"/>
    <w:rsid w:val="008E12E4"/>
    <w:rsid w:val="008E2040"/>
    <w:rsid w:val="008E455F"/>
    <w:rsid w:val="008F04C1"/>
    <w:rsid w:val="008F11D4"/>
    <w:rsid w:val="008F4ED4"/>
    <w:rsid w:val="008F6AC2"/>
    <w:rsid w:val="008F7A7C"/>
    <w:rsid w:val="009100FD"/>
    <w:rsid w:val="0091287C"/>
    <w:rsid w:val="00914CF9"/>
    <w:rsid w:val="00915B0D"/>
    <w:rsid w:val="00916965"/>
    <w:rsid w:val="00917777"/>
    <w:rsid w:val="0092010A"/>
    <w:rsid w:val="00920CD1"/>
    <w:rsid w:val="009242EC"/>
    <w:rsid w:val="009262B4"/>
    <w:rsid w:val="009303AD"/>
    <w:rsid w:val="00930CCE"/>
    <w:rsid w:val="0093196A"/>
    <w:rsid w:val="00934F20"/>
    <w:rsid w:val="0093749A"/>
    <w:rsid w:val="00945860"/>
    <w:rsid w:val="00945C1C"/>
    <w:rsid w:val="009461C7"/>
    <w:rsid w:val="00946D5C"/>
    <w:rsid w:val="00947D25"/>
    <w:rsid w:val="00950EAC"/>
    <w:rsid w:val="00954211"/>
    <w:rsid w:val="00963D14"/>
    <w:rsid w:val="009645F5"/>
    <w:rsid w:val="00966407"/>
    <w:rsid w:val="00977E90"/>
    <w:rsid w:val="009856CE"/>
    <w:rsid w:val="009862B1"/>
    <w:rsid w:val="00987C2D"/>
    <w:rsid w:val="0099770F"/>
    <w:rsid w:val="00997CFF"/>
    <w:rsid w:val="009A7680"/>
    <w:rsid w:val="009B61CC"/>
    <w:rsid w:val="009C0256"/>
    <w:rsid w:val="009C1F1D"/>
    <w:rsid w:val="009C2082"/>
    <w:rsid w:val="009C3A95"/>
    <w:rsid w:val="009C71F3"/>
    <w:rsid w:val="009D07D8"/>
    <w:rsid w:val="009D5506"/>
    <w:rsid w:val="009D698B"/>
    <w:rsid w:val="009D7E8B"/>
    <w:rsid w:val="009E396C"/>
    <w:rsid w:val="009E4111"/>
    <w:rsid w:val="009F1064"/>
    <w:rsid w:val="009F7FAB"/>
    <w:rsid w:val="00A114B7"/>
    <w:rsid w:val="00A14084"/>
    <w:rsid w:val="00A15740"/>
    <w:rsid w:val="00A161FE"/>
    <w:rsid w:val="00A2058F"/>
    <w:rsid w:val="00A237FA"/>
    <w:rsid w:val="00A238BC"/>
    <w:rsid w:val="00A24096"/>
    <w:rsid w:val="00A31204"/>
    <w:rsid w:val="00A366A6"/>
    <w:rsid w:val="00A409AA"/>
    <w:rsid w:val="00A42A62"/>
    <w:rsid w:val="00A45E22"/>
    <w:rsid w:val="00A51634"/>
    <w:rsid w:val="00A52045"/>
    <w:rsid w:val="00A537CC"/>
    <w:rsid w:val="00A62670"/>
    <w:rsid w:val="00A627FD"/>
    <w:rsid w:val="00A64F37"/>
    <w:rsid w:val="00A6773D"/>
    <w:rsid w:val="00A67E1F"/>
    <w:rsid w:val="00A70F4D"/>
    <w:rsid w:val="00A7215E"/>
    <w:rsid w:val="00A747A1"/>
    <w:rsid w:val="00A77538"/>
    <w:rsid w:val="00A80358"/>
    <w:rsid w:val="00A8185E"/>
    <w:rsid w:val="00A82C33"/>
    <w:rsid w:val="00A854B0"/>
    <w:rsid w:val="00A86121"/>
    <w:rsid w:val="00A916C9"/>
    <w:rsid w:val="00A925E5"/>
    <w:rsid w:val="00A93351"/>
    <w:rsid w:val="00A9654B"/>
    <w:rsid w:val="00A967E4"/>
    <w:rsid w:val="00AA43EB"/>
    <w:rsid w:val="00AA51BE"/>
    <w:rsid w:val="00AA5D4D"/>
    <w:rsid w:val="00AB17BE"/>
    <w:rsid w:val="00AB1D61"/>
    <w:rsid w:val="00AB35CB"/>
    <w:rsid w:val="00AB44B8"/>
    <w:rsid w:val="00AB4A70"/>
    <w:rsid w:val="00AB69C0"/>
    <w:rsid w:val="00AB72E0"/>
    <w:rsid w:val="00AC77C0"/>
    <w:rsid w:val="00AD3956"/>
    <w:rsid w:val="00AE134D"/>
    <w:rsid w:val="00AE247A"/>
    <w:rsid w:val="00AE3AE3"/>
    <w:rsid w:val="00AE7BA3"/>
    <w:rsid w:val="00AF05CB"/>
    <w:rsid w:val="00AF1EA4"/>
    <w:rsid w:val="00AF2A44"/>
    <w:rsid w:val="00AF2CD4"/>
    <w:rsid w:val="00AF7277"/>
    <w:rsid w:val="00B02FF8"/>
    <w:rsid w:val="00B046DD"/>
    <w:rsid w:val="00B05B46"/>
    <w:rsid w:val="00B07D55"/>
    <w:rsid w:val="00B103DC"/>
    <w:rsid w:val="00B11EBF"/>
    <w:rsid w:val="00B15B62"/>
    <w:rsid w:val="00B24966"/>
    <w:rsid w:val="00B26496"/>
    <w:rsid w:val="00B26749"/>
    <w:rsid w:val="00B32379"/>
    <w:rsid w:val="00B32D73"/>
    <w:rsid w:val="00B34183"/>
    <w:rsid w:val="00B36610"/>
    <w:rsid w:val="00B36C57"/>
    <w:rsid w:val="00B371F2"/>
    <w:rsid w:val="00B41C30"/>
    <w:rsid w:val="00B43271"/>
    <w:rsid w:val="00B434B2"/>
    <w:rsid w:val="00B43953"/>
    <w:rsid w:val="00B47D3E"/>
    <w:rsid w:val="00B517C8"/>
    <w:rsid w:val="00B52F2E"/>
    <w:rsid w:val="00B53A80"/>
    <w:rsid w:val="00B5499C"/>
    <w:rsid w:val="00B62597"/>
    <w:rsid w:val="00B73397"/>
    <w:rsid w:val="00B74101"/>
    <w:rsid w:val="00B74AE3"/>
    <w:rsid w:val="00B76DA6"/>
    <w:rsid w:val="00B92E2C"/>
    <w:rsid w:val="00B930A9"/>
    <w:rsid w:val="00B97AC8"/>
    <w:rsid w:val="00BA49A9"/>
    <w:rsid w:val="00BA7ED4"/>
    <w:rsid w:val="00BB2116"/>
    <w:rsid w:val="00BB2DF7"/>
    <w:rsid w:val="00BB2E25"/>
    <w:rsid w:val="00BB5A73"/>
    <w:rsid w:val="00BB77BB"/>
    <w:rsid w:val="00BC0433"/>
    <w:rsid w:val="00BC25F6"/>
    <w:rsid w:val="00BC2883"/>
    <w:rsid w:val="00BC5051"/>
    <w:rsid w:val="00BC5F06"/>
    <w:rsid w:val="00BC6FAF"/>
    <w:rsid w:val="00BC7505"/>
    <w:rsid w:val="00BD2BDB"/>
    <w:rsid w:val="00BD5076"/>
    <w:rsid w:val="00BE201D"/>
    <w:rsid w:val="00BE36CD"/>
    <w:rsid w:val="00BE419F"/>
    <w:rsid w:val="00BE6F76"/>
    <w:rsid w:val="00BF3C9E"/>
    <w:rsid w:val="00BF4840"/>
    <w:rsid w:val="00BF4D41"/>
    <w:rsid w:val="00BF71D2"/>
    <w:rsid w:val="00C03504"/>
    <w:rsid w:val="00C14044"/>
    <w:rsid w:val="00C16307"/>
    <w:rsid w:val="00C16431"/>
    <w:rsid w:val="00C1645C"/>
    <w:rsid w:val="00C208EF"/>
    <w:rsid w:val="00C2099E"/>
    <w:rsid w:val="00C2302B"/>
    <w:rsid w:val="00C23D85"/>
    <w:rsid w:val="00C349D0"/>
    <w:rsid w:val="00C40532"/>
    <w:rsid w:val="00C41C7A"/>
    <w:rsid w:val="00C530A4"/>
    <w:rsid w:val="00C5314B"/>
    <w:rsid w:val="00C562F7"/>
    <w:rsid w:val="00C619BC"/>
    <w:rsid w:val="00C61E35"/>
    <w:rsid w:val="00C64B63"/>
    <w:rsid w:val="00C64DAD"/>
    <w:rsid w:val="00C707F7"/>
    <w:rsid w:val="00C7233D"/>
    <w:rsid w:val="00C743B0"/>
    <w:rsid w:val="00C74A21"/>
    <w:rsid w:val="00C8006D"/>
    <w:rsid w:val="00C83B8D"/>
    <w:rsid w:val="00C8448B"/>
    <w:rsid w:val="00C84EFA"/>
    <w:rsid w:val="00C85382"/>
    <w:rsid w:val="00C9366E"/>
    <w:rsid w:val="00C94C99"/>
    <w:rsid w:val="00CA001D"/>
    <w:rsid w:val="00CA2B2D"/>
    <w:rsid w:val="00CB1435"/>
    <w:rsid w:val="00CB2B81"/>
    <w:rsid w:val="00CB2F20"/>
    <w:rsid w:val="00CB36A5"/>
    <w:rsid w:val="00CC031D"/>
    <w:rsid w:val="00CC0AB8"/>
    <w:rsid w:val="00CC26A1"/>
    <w:rsid w:val="00CC6BCC"/>
    <w:rsid w:val="00CC7E37"/>
    <w:rsid w:val="00CD2189"/>
    <w:rsid w:val="00CD3147"/>
    <w:rsid w:val="00CD396F"/>
    <w:rsid w:val="00CD6327"/>
    <w:rsid w:val="00CD6560"/>
    <w:rsid w:val="00CD6A56"/>
    <w:rsid w:val="00CD717D"/>
    <w:rsid w:val="00CE3F84"/>
    <w:rsid w:val="00CE5BF8"/>
    <w:rsid w:val="00CE61B6"/>
    <w:rsid w:val="00CE6385"/>
    <w:rsid w:val="00CF461A"/>
    <w:rsid w:val="00CF6D3B"/>
    <w:rsid w:val="00D05EFB"/>
    <w:rsid w:val="00D07A86"/>
    <w:rsid w:val="00D11763"/>
    <w:rsid w:val="00D123A9"/>
    <w:rsid w:val="00D12FBA"/>
    <w:rsid w:val="00D15A02"/>
    <w:rsid w:val="00D15DC6"/>
    <w:rsid w:val="00D25709"/>
    <w:rsid w:val="00D31013"/>
    <w:rsid w:val="00D31584"/>
    <w:rsid w:val="00D335AC"/>
    <w:rsid w:val="00D34244"/>
    <w:rsid w:val="00D404AF"/>
    <w:rsid w:val="00D43EB7"/>
    <w:rsid w:val="00D44977"/>
    <w:rsid w:val="00D457C4"/>
    <w:rsid w:val="00D46094"/>
    <w:rsid w:val="00D501C8"/>
    <w:rsid w:val="00D50E92"/>
    <w:rsid w:val="00D51BC9"/>
    <w:rsid w:val="00D52270"/>
    <w:rsid w:val="00D55187"/>
    <w:rsid w:val="00D62AB7"/>
    <w:rsid w:val="00D710DF"/>
    <w:rsid w:val="00D712EC"/>
    <w:rsid w:val="00D73B37"/>
    <w:rsid w:val="00D7685A"/>
    <w:rsid w:val="00D807D8"/>
    <w:rsid w:val="00D82ACA"/>
    <w:rsid w:val="00D87EEB"/>
    <w:rsid w:val="00D91AB9"/>
    <w:rsid w:val="00D96054"/>
    <w:rsid w:val="00DA6115"/>
    <w:rsid w:val="00DB0CE2"/>
    <w:rsid w:val="00DB2608"/>
    <w:rsid w:val="00DB2974"/>
    <w:rsid w:val="00DB34B4"/>
    <w:rsid w:val="00DC01BD"/>
    <w:rsid w:val="00DC1F5E"/>
    <w:rsid w:val="00DC567C"/>
    <w:rsid w:val="00DC5D1D"/>
    <w:rsid w:val="00DD36B9"/>
    <w:rsid w:val="00DD6BDA"/>
    <w:rsid w:val="00DE0E89"/>
    <w:rsid w:val="00DE643E"/>
    <w:rsid w:val="00DF196C"/>
    <w:rsid w:val="00DF4B88"/>
    <w:rsid w:val="00DF607F"/>
    <w:rsid w:val="00E02277"/>
    <w:rsid w:val="00E07155"/>
    <w:rsid w:val="00E14195"/>
    <w:rsid w:val="00E15546"/>
    <w:rsid w:val="00E173C8"/>
    <w:rsid w:val="00E237A0"/>
    <w:rsid w:val="00E255EC"/>
    <w:rsid w:val="00E279E1"/>
    <w:rsid w:val="00E329D1"/>
    <w:rsid w:val="00E32B12"/>
    <w:rsid w:val="00E40100"/>
    <w:rsid w:val="00E56E59"/>
    <w:rsid w:val="00E57AEE"/>
    <w:rsid w:val="00E62E86"/>
    <w:rsid w:val="00E64FF9"/>
    <w:rsid w:val="00E65280"/>
    <w:rsid w:val="00E71996"/>
    <w:rsid w:val="00E72E6A"/>
    <w:rsid w:val="00E8125D"/>
    <w:rsid w:val="00E84464"/>
    <w:rsid w:val="00E929E0"/>
    <w:rsid w:val="00E97546"/>
    <w:rsid w:val="00EA05F3"/>
    <w:rsid w:val="00EA325F"/>
    <w:rsid w:val="00EB1136"/>
    <w:rsid w:val="00EB3DD5"/>
    <w:rsid w:val="00EB3ED9"/>
    <w:rsid w:val="00EB3F71"/>
    <w:rsid w:val="00EB4BF2"/>
    <w:rsid w:val="00EB53F0"/>
    <w:rsid w:val="00EB76A9"/>
    <w:rsid w:val="00EC3504"/>
    <w:rsid w:val="00ED595E"/>
    <w:rsid w:val="00EE2D16"/>
    <w:rsid w:val="00EE73FD"/>
    <w:rsid w:val="00EF5630"/>
    <w:rsid w:val="00EF56CC"/>
    <w:rsid w:val="00EF6483"/>
    <w:rsid w:val="00F00D38"/>
    <w:rsid w:val="00F01587"/>
    <w:rsid w:val="00F02D0B"/>
    <w:rsid w:val="00F04887"/>
    <w:rsid w:val="00F04FE2"/>
    <w:rsid w:val="00F05173"/>
    <w:rsid w:val="00F11672"/>
    <w:rsid w:val="00F15221"/>
    <w:rsid w:val="00F204D5"/>
    <w:rsid w:val="00F21969"/>
    <w:rsid w:val="00F21AAC"/>
    <w:rsid w:val="00F25BB2"/>
    <w:rsid w:val="00F26A24"/>
    <w:rsid w:val="00F31497"/>
    <w:rsid w:val="00F31896"/>
    <w:rsid w:val="00F35711"/>
    <w:rsid w:val="00F405DB"/>
    <w:rsid w:val="00F40A90"/>
    <w:rsid w:val="00F479C0"/>
    <w:rsid w:val="00F50A66"/>
    <w:rsid w:val="00F6259D"/>
    <w:rsid w:val="00F63971"/>
    <w:rsid w:val="00F658FF"/>
    <w:rsid w:val="00F6786C"/>
    <w:rsid w:val="00F67C81"/>
    <w:rsid w:val="00F71526"/>
    <w:rsid w:val="00F7331B"/>
    <w:rsid w:val="00F76ED2"/>
    <w:rsid w:val="00F84E2A"/>
    <w:rsid w:val="00F93A55"/>
    <w:rsid w:val="00F95BF5"/>
    <w:rsid w:val="00F96F93"/>
    <w:rsid w:val="00FA5548"/>
    <w:rsid w:val="00FA5DEE"/>
    <w:rsid w:val="00FB08E4"/>
    <w:rsid w:val="00FB5E7F"/>
    <w:rsid w:val="00FB60DA"/>
    <w:rsid w:val="00FB6C34"/>
    <w:rsid w:val="00FC08A3"/>
    <w:rsid w:val="00FC362F"/>
    <w:rsid w:val="00FC656A"/>
    <w:rsid w:val="00FD0D2C"/>
    <w:rsid w:val="00FD58F1"/>
    <w:rsid w:val="00FE0D4F"/>
    <w:rsid w:val="00FE3CC6"/>
    <w:rsid w:val="00FE76F8"/>
    <w:rsid w:val="00FF0198"/>
    <w:rsid w:val="00FF4B56"/>
    <w:rsid w:val="00FF603F"/>
    <w:rsid w:val="00FF673A"/>
    <w:rsid w:val="00FF6C1F"/>
    <w:rsid w:val="00FF75A0"/>
    <w:rsid w:val="00FF7E47"/>
    <w:rsid w:val="04EA0736"/>
    <w:rsid w:val="092D1F17"/>
    <w:rsid w:val="0A0A18F4"/>
    <w:rsid w:val="0AA97B3D"/>
    <w:rsid w:val="0DB8275E"/>
    <w:rsid w:val="19B524FF"/>
    <w:rsid w:val="1E997E89"/>
    <w:rsid w:val="20FF0D1A"/>
    <w:rsid w:val="22CF0C60"/>
    <w:rsid w:val="3657491F"/>
    <w:rsid w:val="533E6F65"/>
    <w:rsid w:val="55EE771A"/>
    <w:rsid w:val="5646084D"/>
    <w:rsid w:val="7A3F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830732"/>
  <w14:defaultImageDpi w14:val="32767"/>
  <w15:docId w15:val="{F3C44915-EE40-4113-B9B7-EA761D5C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iPriority="99" w:qFormat="1"/>
    <w:lsdException w:name="header" w:uiPriority="99"/>
    <w:lsdException w:name="footer" w:uiPriority="99" w:qFormat="1"/>
    <w:lsdException w:name="caption" w:uiPriority="35" w:unhideWhenUsed="1" w:qFormat="1"/>
    <w:lsdException w:name="table of figures" w:uiPriority="99"/>
    <w:lsdException w:name="footnote reference" w:uiPriority="99"/>
    <w:lsdException w:name="endnote reference" w:uiPriority="99" w:unhideWhenUsed="1"/>
    <w:lsdException w:name="endnote text" w:uiPriority="99" w:unhideWhenUsed="1"/>
    <w:lsdException w:name="macro" w:uiPriority="99" w:unhideWhenUsed="1"/>
    <w:lsdException w:name="List" w:uiPriority="99" w:unhideWhenUsed="1"/>
    <w:lsdException w:name="List Bullet" w:uiPriority="99" w:unhideWhenUsed="1"/>
    <w:lsdException w:name="List Number" w:uiPriority="99" w:unhideWhenUsed="1"/>
    <w:lsdException w:name="List 2" w:uiPriority="99" w:unhideWhenUsed="1"/>
    <w:lsdException w:name="List 3" w:uiPriority="99" w:unhideWhenUsed="1"/>
    <w:lsdException w:name="List Bullet 2" w:uiPriority="99" w:unhideWhenUsed="1"/>
    <w:lsdException w:name="List Bullet 3" w:uiPriority="99" w:unhideWhenUsed="1"/>
    <w:lsdException w:name="List Number 2" w:uiPriority="99" w:unhideWhenUsed="1"/>
    <w:lsdException w:name="List Number 3" w:uiPriority="99" w:unhideWhenUsed="1"/>
    <w:lsdException w:name="Title" w:uiPriority="10"/>
    <w:lsdException w:name="Default Paragraph Font" w:semiHidden="1" w:uiPriority="1" w:unhideWhenUsed="1" w:qFormat="1"/>
    <w:lsdException w:name="Body Text" w:uiPriority="99" w:unhideWhenUsed="1"/>
    <w:lsdException w:name="List Continue" w:uiPriority="99" w:unhideWhenUsed="1"/>
    <w:lsdException w:name="List Continue 2" w:uiPriority="99" w:unhideWhenUsed="1"/>
    <w:lsdException w:name="List Continue 3" w:uiPriority="99" w:unhideWhenUsed="1"/>
    <w:lsdException w:name="Subtitle" w:uiPriority="11"/>
    <w:lsdException w:name="Body Text 2" w:uiPriority="99" w:unhideWhenUsed="1"/>
    <w:lsdException w:name="Body Text 3" w:uiPriority="99" w:unhideWhenUsed="1"/>
    <w:lsdException w:name="Hyperlink" w:uiPriority="99" w:unhideWhenUsed="1" w:qFormat="1"/>
    <w:lsdException w:name="FollowedHyperlink" w:uiPriority="99" w:unhideWhenUsed="1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pPr>
      <w:widowControl w:val="0"/>
      <w:spacing w:line="360" w:lineRule="auto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1E45DF"/>
    <w:pPr>
      <w:keepNext/>
      <w:keepLines/>
      <w:spacing w:before="340" w:after="330" w:line="576" w:lineRule="auto"/>
      <w:ind w:firstLineChars="100" w:firstLine="100"/>
      <w:outlineLvl w:val="0"/>
    </w:pPr>
    <w:rPr>
      <w:rFonts w:ascii="Times New Roman" w:eastAsia="黑体" w:hAnsi="Times New Roman"/>
      <w:b/>
      <w:color w:val="F2C9CA" w:themeColor="accent1" w:themeTint="33"/>
      <w:kern w:val="44"/>
      <w:sz w:val="44"/>
    </w:rPr>
  </w:style>
  <w:style w:type="paragraph" w:styleId="21">
    <w:name w:val="heading 2"/>
    <w:basedOn w:val="22"/>
    <w:next w:val="a1"/>
    <w:link w:val="23"/>
    <w:uiPriority w:val="9"/>
    <w:unhideWhenUsed/>
    <w:qFormat/>
    <w:rsid w:val="001E45DF"/>
    <w:pPr>
      <w:pBdr>
        <w:top w:val="single" w:sz="24" w:space="6" w:color="F3CACB" w:themeColor="accent1" w:themeTint="32"/>
        <w:bottom w:val="single" w:sz="24" w:space="0" w:color="F3CACB" w:themeColor="accent1" w:themeTint="32"/>
      </w:pBdr>
      <w:shd w:val="clear" w:color="auto" w:fill="F3CACB" w:themeFill="accent1" w:themeFillTint="32"/>
      <w:spacing w:beforeLines="50" w:before="156"/>
      <w:outlineLvl w:val="1"/>
    </w:pPr>
    <w:rPr>
      <w:rFonts w:eastAsia="黑体"/>
      <w:b w:val="0"/>
      <w:sz w:val="30"/>
    </w:rPr>
  </w:style>
  <w:style w:type="paragraph" w:styleId="31">
    <w:name w:val="heading 3"/>
    <w:basedOn w:val="a1"/>
    <w:next w:val="a1"/>
    <w:link w:val="32"/>
    <w:uiPriority w:val="9"/>
    <w:unhideWhenUsed/>
    <w:qFormat/>
    <w:rsid w:val="001E45DF"/>
    <w:pPr>
      <w:keepNext/>
      <w:keepLines/>
      <w:pBdr>
        <w:bottom w:val="single" w:sz="4" w:space="1" w:color="942225" w:themeColor="accent1"/>
      </w:pBdr>
      <w:spacing w:before="260" w:afterLines="50" w:after="156"/>
      <w:jc w:val="left"/>
      <w:outlineLvl w:val="2"/>
    </w:pPr>
    <w:rPr>
      <w:rFonts w:ascii="Times New Roman" w:hAnsi="Times New Roman"/>
      <w:b/>
      <w:bCs/>
      <w:color w:val="942225" w:themeColor="accent1"/>
      <w:sz w:val="24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1E45DF"/>
    <w:pPr>
      <w:keepNext/>
      <w:keepLines/>
      <w:spacing w:beforeLines="100" w:before="312"/>
      <w:outlineLvl w:val="3"/>
    </w:pPr>
    <w:rPr>
      <w:rFonts w:ascii="Times New Roman" w:hAnsi="Times New Roman" w:cstheme="majorBidi"/>
      <w:b/>
      <w:bCs/>
      <w:color w:val="942225" w:themeColor="accent1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D31013"/>
    <w:pPr>
      <w:keepNext/>
      <w:keepLines/>
      <w:spacing w:before="280" w:after="290"/>
      <w:outlineLvl w:val="4"/>
    </w:pPr>
    <w:rPr>
      <w:rFonts w:ascii="Times New Roman" w:hAnsi="Times New Roman"/>
      <w:b/>
      <w:bCs/>
      <w:sz w:val="18"/>
      <w:szCs w:val="28"/>
    </w:rPr>
  </w:style>
  <w:style w:type="paragraph" w:styleId="6">
    <w:name w:val="heading 6"/>
    <w:basedOn w:val="a1"/>
    <w:next w:val="a1"/>
    <w:link w:val="60"/>
    <w:uiPriority w:val="9"/>
    <w:unhideWhenUsed/>
    <w:pPr>
      <w:keepNext/>
      <w:keepLines/>
      <w:widowControl/>
      <w:spacing w:before="200"/>
      <w:ind w:firstLine="420"/>
      <w:outlineLvl w:val="5"/>
    </w:pPr>
    <w:rPr>
      <w:rFonts w:asciiTheme="majorHAnsi" w:eastAsiaTheme="majorEastAsia" w:hAnsiTheme="majorHAnsi" w:cstheme="majorBidi"/>
      <w:i/>
      <w:iCs/>
      <w:color w:val="4A1112" w:themeColor="accent1" w:themeShade="80"/>
      <w:kern w:val="0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semiHidden/>
    <w:unhideWhenUsed/>
    <w:pPr>
      <w:keepNext/>
      <w:keepLines/>
      <w:widowControl/>
      <w:spacing w:before="200"/>
      <w:ind w:firstLine="42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widowControl/>
      <w:spacing w:before="200"/>
      <w:ind w:firstLine="420"/>
      <w:outlineLvl w:val="7"/>
    </w:pPr>
    <w:rPr>
      <w:rFonts w:asciiTheme="majorHAnsi" w:eastAsiaTheme="majorEastAsia" w:hAnsiTheme="majorHAnsi" w:cstheme="majorBidi"/>
      <w:color w:val="942225" w:themeColor="accent1"/>
      <w:kern w:val="0"/>
      <w:sz w:val="20"/>
      <w:szCs w:val="20"/>
      <w:lang w:eastAsia="en-US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widowControl/>
      <w:spacing w:before="200"/>
      <w:ind w:firstLine="4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link w:val="a6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eastAsia="en-US"/>
    </w:rPr>
  </w:style>
  <w:style w:type="paragraph" w:customStyle="1" w:styleId="22">
    <w:name w:val="标题2"/>
    <w:basedOn w:val="31"/>
    <w:link w:val="24"/>
  </w:style>
  <w:style w:type="paragraph" w:styleId="33">
    <w:name w:val="List 3"/>
    <w:basedOn w:val="a1"/>
    <w:uiPriority w:val="99"/>
    <w:unhideWhenUsed/>
    <w:pPr>
      <w:widowControl/>
      <w:ind w:left="108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7">
    <w:name w:val="toc 7"/>
    <w:basedOn w:val="a1"/>
    <w:next w:val="a1"/>
    <w:uiPriority w:val="39"/>
    <w:unhideWhenUsed/>
    <w:pPr>
      <w:spacing w:line="240" w:lineRule="auto"/>
      <w:ind w:leftChars="1200" w:left="2520"/>
    </w:pPr>
    <w:rPr>
      <w:rFonts w:eastAsiaTheme="minorEastAsia"/>
      <w:szCs w:val="22"/>
    </w:rPr>
  </w:style>
  <w:style w:type="paragraph" w:styleId="2">
    <w:name w:val="List Number 2"/>
    <w:basedOn w:val="a1"/>
    <w:uiPriority w:val="99"/>
    <w:unhideWhenUsed/>
    <w:pPr>
      <w:widowControl/>
      <w:numPr>
        <w:numId w:val="1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">
    <w:name w:val="List Number"/>
    <w:basedOn w:val="a1"/>
    <w:uiPriority w:val="99"/>
    <w:unhideWhenUsed/>
    <w:pPr>
      <w:widowControl/>
      <w:numPr>
        <w:numId w:val="2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7">
    <w:name w:val="caption"/>
    <w:basedOn w:val="a1"/>
    <w:next w:val="a1"/>
    <w:link w:val="a8"/>
    <w:uiPriority w:val="35"/>
    <w:unhideWhenUsed/>
    <w:qFormat/>
    <w:rsid w:val="00D31013"/>
    <w:pPr>
      <w:spacing w:line="480" w:lineRule="auto"/>
      <w:jc w:val="center"/>
    </w:pPr>
    <w:rPr>
      <w:rFonts w:ascii="Times New Roman" w:hAnsi="Times New Roman" w:cstheme="majorBidi"/>
      <w:b/>
      <w:color w:val="942225" w:themeColor="accent1"/>
      <w:sz w:val="18"/>
      <w:szCs w:val="20"/>
    </w:rPr>
  </w:style>
  <w:style w:type="paragraph" w:styleId="a0">
    <w:name w:val="List Bullet"/>
    <w:basedOn w:val="a1"/>
    <w:uiPriority w:val="99"/>
    <w:unhideWhenUsed/>
    <w:pPr>
      <w:widowControl/>
      <w:numPr>
        <w:numId w:val="3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9">
    <w:name w:val="annotation text"/>
    <w:basedOn w:val="a1"/>
    <w:link w:val="aa"/>
    <w:pPr>
      <w:jc w:val="left"/>
    </w:pPr>
  </w:style>
  <w:style w:type="paragraph" w:styleId="34">
    <w:name w:val="Body Text 3"/>
    <w:basedOn w:val="a1"/>
    <w:link w:val="35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 w:val="16"/>
      <w:szCs w:val="16"/>
      <w:lang w:eastAsia="en-US"/>
    </w:rPr>
  </w:style>
  <w:style w:type="paragraph" w:styleId="30">
    <w:name w:val="List Bullet 3"/>
    <w:basedOn w:val="a1"/>
    <w:uiPriority w:val="99"/>
    <w:unhideWhenUsed/>
    <w:pPr>
      <w:widowControl/>
      <w:numPr>
        <w:numId w:val="4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b">
    <w:name w:val="Body Text"/>
    <w:basedOn w:val="a1"/>
    <w:link w:val="ac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3">
    <w:name w:val="List Number 3"/>
    <w:basedOn w:val="a1"/>
    <w:uiPriority w:val="99"/>
    <w:unhideWhenUsed/>
    <w:pPr>
      <w:widowControl/>
      <w:numPr>
        <w:numId w:val="5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5">
    <w:name w:val="List 2"/>
    <w:basedOn w:val="a1"/>
    <w:uiPriority w:val="99"/>
    <w:unhideWhenUsed/>
    <w:pPr>
      <w:widowControl/>
      <w:ind w:left="72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d">
    <w:name w:val="List Continue"/>
    <w:basedOn w:val="a1"/>
    <w:uiPriority w:val="99"/>
    <w:unhideWhenUsed/>
    <w:pPr>
      <w:widowControl/>
      <w:spacing w:after="120"/>
      <w:ind w:left="36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0">
    <w:name w:val="List Bullet 2"/>
    <w:basedOn w:val="a1"/>
    <w:uiPriority w:val="99"/>
    <w:unhideWhenUsed/>
    <w:pPr>
      <w:widowControl/>
      <w:numPr>
        <w:numId w:val="6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5">
    <w:name w:val="toc 5"/>
    <w:basedOn w:val="a1"/>
    <w:next w:val="a1"/>
    <w:uiPriority w:val="39"/>
    <w:unhideWhenUsed/>
    <w:pPr>
      <w:spacing w:line="240" w:lineRule="auto"/>
      <w:ind w:leftChars="800" w:left="1680"/>
    </w:pPr>
    <w:rPr>
      <w:rFonts w:eastAsiaTheme="minorEastAsia"/>
      <w:szCs w:val="22"/>
    </w:rPr>
  </w:style>
  <w:style w:type="paragraph" w:styleId="TOC3">
    <w:name w:val="toc 3"/>
    <w:basedOn w:val="a1"/>
    <w:next w:val="a1"/>
    <w:uiPriority w:val="39"/>
    <w:pPr>
      <w:ind w:leftChars="400" w:left="840"/>
    </w:pPr>
  </w:style>
  <w:style w:type="paragraph" w:styleId="TOC8">
    <w:name w:val="toc 8"/>
    <w:basedOn w:val="a1"/>
    <w:next w:val="a1"/>
    <w:uiPriority w:val="39"/>
    <w:unhideWhenUsed/>
    <w:pPr>
      <w:spacing w:line="240" w:lineRule="auto"/>
      <w:ind w:leftChars="1400" w:left="2940"/>
    </w:pPr>
    <w:rPr>
      <w:rFonts w:eastAsiaTheme="minorEastAsia"/>
      <w:szCs w:val="22"/>
    </w:rPr>
  </w:style>
  <w:style w:type="paragraph" w:styleId="ae">
    <w:name w:val="Date"/>
    <w:basedOn w:val="a1"/>
    <w:next w:val="a1"/>
    <w:link w:val="af"/>
    <w:pPr>
      <w:ind w:leftChars="2500" w:left="100"/>
    </w:pPr>
  </w:style>
  <w:style w:type="paragraph" w:styleId="af0">
    <w:name w:val="endnote text"/>
    <w:basedOn w:val="a1"/>
    <w:link w:val="af1"/>
    <w:uiPriority w:val="99"/>
    <w:unhideWhenUsed/>
    <w:pPr>
      <w:snapToGrid w:val="0"/>
      <w:jc w:val="left"/>
    </w:pPr>
    <w:rPr>
      <w:szCs w:val="22"/>
    </w:rPr>
  </w:style>
  <w:style w:type="paragraph" w:styleId="af2">
    <w:name w:val="Balloon Text"/>
    <w:basedOn w:val="a1"/>
    <w:link w:val="af3"/>
    <w:uiPriority w:val="99"/>
    <w:unhideWhenUsed/>
    <w:pPr>
      <w:spacing w:line="240" w:lineRule="auto"/>
    </w:pPr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6">
    <w:name w:val="header"/>
    <w:basedOn w:val="a1"/>
    <w:link w:val="af7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1"/>
    <w:next w:val="a1"/>
    <w:uiPriority w:val="39"/>
  </w:style>
  <w:style w:type="paragraph" w:styleId="TOC4">
    <w:name w:val="toc 4"/>
    <w:basedOn w:val="a1"/>
    <w:next w:val="a1"/>
    <w:uiPriority w:val="39"/>
    <w:unhideWhenUsed/>
    <w:pPr>
      <w:spacing w:line="240" w:lineRule="auto"/>
      <w:ind w:leftChars="600" w:left="1260"/>
    </w:pPr>
    <w:rPr>
      <w:rFonts w:eastAsiaTheme="minorEastAsia"/>
      <w:szCs w:val="22"/>
    </w:rPr>
  </w:style>
  <w:style w:type="paragraph" w:styleId="af8">
    <w:name w:val="Subtitle"/>
    <w:basedOn w:val="a1"/>
    <w:next w:val="a1"/>
    <w:link w:val="af9"/>
    <w:uiPriority w:val="11"/>
    <w:pPr>
      <w:widowControl/>
      <w:ind w:firstLine="420"/>
    </w:pPr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kern w:val="0"/>
      <w:sz w:val="24"/>
      <w:lang w:eastAsia="en-US"/>
    </w:rPr>
  </w:style>
  <w:style w:type="paragraph" w:styleId="afa">
    <w:name w:val="List"/>
    <w:basedOn w:val="a1"/>
    <w:uiPriority w:val="99"/>
    <w:unhideWhenUsed/>
    <w:pPr>
      <w:widowControl/>
      <w:ind w:left="36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b">
    <w:name w:val="footnote text"/>
    <w:basedOn w:val="a1"/>
    <w:link w:val="afc"/>
    <w:uiPriority w:val="99"/>
    <w:qFormat/>
    <w:rsid w:val="00D31013"/>
    <w:pPr>
      <w:pBdr>
        <w:left w:val="single" w:sz="12" w:space="4" w:color="942225" w:themeColor="accent1"/>
      </w:pBdr>
      <w:snapToGrid w:val="0"/>
      <w:spacing w:line="240" w:lineRule="auto"/>
      <w:ind w:firstLineChars="200" w:firstLine="200"/>
    </w:pPr>
    <w:rPr>
      <w:color w:val="942225" w:themeColor="accent1"/>
      <w:sz w:val="15"/>
      <w:szCs w:val="18"/>
    </w:rPr>
  </w:style>
  <w:style w:type="paragraph" w:styleId="TOC6">
    <w:name w:val="toc 6"/>
    <w:basedOn w:val="a1"/>
    <w:next w:val="a1"/>
    <w:uiPriority w:val="39"/>
    <w:unhideWhenUsed/>
    <w:pPr>
      <w:spacing w:line="240" w:lineRule="auto"/>
      <w:ind w:leftChars="1000" w:left="2100"/>
    </w:pPr>
    <w:rPr>
      <w:rFonts w:eastAsiaTheme="minorEastAsia"/>
      <w:szCs w:val="22"/>
    </w:rPr>
  </w:style>
  <w:style w:type="paragraph" w:styleId="afd">
    <w:name w:val="table of figures"/>
    <w:basedOn w:val="a1"/>
    <w:next w:val="a1"/>
    <w:uiPriority w:val="99"/>
    <w:pPr>
      <w:ind w:leftChars="200" w:left="200" w:hangingChars="200" w:hanging="200"/>
    </w:p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TOC9">
    <w:name w:val="toc 9"/>
    <w:basedOn w:val="a1"/>
    <w:next w:val="a1"/>
    <w:uiPriority w:val="39"/>
    <w:unhideWhenUsed/>
    <w:pPr>
      <w:spacing w:line="240" w:lineRule="auto"/>
      <w:ind w:leftChars="1600" w:left="3360"/>
    </w:pPr>
    <w:rPr>
      <w:rFonts w:eastAsiaTheme="minorEastAsia"/>
      <w:szCs w:val="22"/>
    </w:rPr>
  </w:style>
  <w:style w:type="paragraph" w:styleId="26">
    <w:name w:val="Body Text 2"/>
    <w:basedOn w:val="a1"/>
    <w:link w:val="27"/>
    <w:uiPriority w:val="99"/>
    <w:unhideWhenUsed/>
    <w:pPr>
      <w:widowControl/>
      <w:spacing w:after="120" w:line="480" w:lineRule="auto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8">
    <w:name w:val="List Continue 2"/>
    <w:basedOn w:val="a1"/>
    <w:uiPriority w:val="99"/>
    <w:unhideWhenUsed/>
    <w:pPr>
      <w:widowControl/>
      <w:spacing w:after="120"/>
      <w:ind w:left="72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e">
    <w:name w:val="Normal (Web)"/>
    <w:basedOn w:val="a1"/>
    <w:uiPriority w:val="99"/>
    <w:rPr>
      <w:sz w:val="24"/>
    </w:rPr>
  </w:style>
  <w:style w:type="paragraph" w:styleId="36">
    <w:name w:val="List Continue 3"/>
    <w:basedOn w:val="a1"/>
    <w:uiPriority w:val="99"/>
    <w:unhideWhenUsed/>
    <w:pPr>
      <w:widowControl/>
      <w:spacing w:after="120"/>
      <w:ind w:left="108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f">
    <w:name w:val="Title"/>
    <w:basedOn w:val="a1"/>
    <w:next w:val="a1"/>
    <w:link w:val="aff0"/>
    <w:uiPriority w:val="10"/>
    <w:pPr>
      <w:widowControl/>
      <w:pBdr>
        <w:bottom w:val="single" w:sz="8" w:space="4" w:color="942225" w:themeColor="accent1"/>
      </w:pBdr>
      <w:spacing w:after="300" w:line="240" w:lineRule="auto"/>
      <w:ind w:firstLine="4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paragraph" w:styleId="aff1">
    <w:name w:val="annotation subject"/>
    <w:basedOn w:val="a9"/>
    <w:next w:val="a9"/>
    <w:link w:val="aff2"/>
    <w:rPr>
      <w:b/>
      <w:bCs/>
    </w:rPr>
  </w:style>
  <w:style w:type="table" w:styleId="af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qFormat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qFormat/>
    <w:rPr>
      <w:rFonts w:asciiTheme="minorHAnsi" w:eastAsiaTheme="minorEastAsia" w:hAnsiTheme="minorHAnsi" w:cstheme="minorBidi"/>
      <w:color w:val="6E191B" w:themeColor="accent1" w:themeShade="BF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</w:style>
  <w:style w:type="table" w:styleId="-2">
    <w:name w:val="Light Shading Accent 2"/>
    <w:basedOn w:val="a3"/>
    <w:uiPriority w:val="60"/>
    <w:qFormat/>
    <w:rPr>
      <w:rFonts w:asciiTheme="minorHAnsi" w:eastAsiaTheme="minorEastAsia" w:hAnsiTheme="minorHAnsi" w:cstheme="minorBidi"/>
      <w:color w:val="8C3532" w:themeColor="accent2" w:themeShade="BF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</w:style>
  <w:style w:type="table" w:styleId="-3">
    <w:name w:val="Light Shading Accent 3"/>
    <w:basedOn w:val="a3"/>
    <w:uiPriority w:val="60"/>
    <w:qFormat/>
    <w:rPr>
      <w:rFonts w:asciiTheme="minorHAnsi" w:eastAsiaTheme="minorEastAsia" w:hAnsiTheme="minorHAnsi" w:cstheme="minorBidi"/>
      <w:color w:val="D12E22" w:themeColor="accent3" w:themeShade="BF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</w:style>
  <w:style w:type="table" w:styleId="-4">
    <w:name w:val="Light Shading Accent 4"/>
    <w:basedOn w:val="a3"/>
    <w:uiPriority w:val="60"/>
    <w:qFormat/>
    <w:rPr>
      <w:rFonts w:asciiTheme="minorHAnsi" w:eastAsiaTheme="minorEastAsia" w:hAnsiTheme="minorHAnsi" w:cstheme="minorBidi"/>
      <w:color w:val="FF3522" w:themeColor="accent4" w:themeShade="BF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</w:style>
  <w:style w:type="table" w:styleId="-5">
    <w:name w:val="Light Shading Accent 5"/>
    <w:basedOn w:val="a3"/>
    <w:uiPriority w:val="60"/>
    <w:qFormat/>
    <w:rPr>
      <w:rFonts w:asciiTheme="minorHAnsi" w:eastAsiaTheme="minorEastAsia" w:hAnsiTheme="minorHAnsi" w:cstheme="minorBidi"/>
      <w:color w:val="E95E48" w:themeColor="accent5" w:themeShade="BF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</w:style>
  <w:style w:type="table" w:styleId="-6">
    <w:name w:val="Light Shading Accent 6"/>
    <w:basedOn w:val="a3"/>
    <w:uiPriority w:val="60"/>
    <w:qFormat/>
    <w:rPr>
      <w:rFonts w:asciiTheme="minorHAnsi" w:eastAsiaTheme="minorEastAsia" w:hAnsiTheme="minorHAnsi" w:cstheme="minorBidi"/>
      <w:color w:val="538135" w:themeColor="accent6" w:themeShade="BF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5">
    <w:name w:val="Light List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</w:style>
  <w:style w:type="table" w:styleId="-20">
    <w:name w:val="Light List Accent 2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</w:style>
  <w:style w:type="table" w:styleId="-30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</w:style>
  <w:style w:type="table" w:styleId="-40">
    <w:name w:val="Light List Accent 4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</w:style>
  <w:style w:type="table" w:styleId="-50">
    <w:name w:val="Light List Accent 5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</w:style>
  <w:style w:type="table" w:styleId="-60">
    <w:name w:val="Light List Accent 6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6">
    <w:name w:val="Light Grid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1">
    <w:name w:val="Light Grid Accent 1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1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  <w:shd w:val="clear" w:color="auto" w:fill="EFBCBE" w:themeFill="accent1" w:themeFillTint="3F"/>
      </w:tcPr>
    </w:tblStylePr>
    <w:tblStylePr w:type="band2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</w:tcPr>
    </w:tblStylePr>
  </w:style>
  <w:style w:type="table" w:styleId="-21">
    <w:name w:val="Light Grid Accent 2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1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  <w:shd w:val="clear" w:color="auto" w:fill="EED1D0" w:themeFill="accent2" w:themeFillTint="3F"/>
      </w:tcPr>
    </w:tblStylePr>
    <w:tblStylePr w:type="band2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</w:tcPr>
    </w:tblStylePr>
  </w:style>
  <w:style w:type="table" w:styleId="-31">
    <w:name w:val="Light Grid Accent 3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1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  <w:shd w:val="clear" w:color="auto" w:fill="F8DAD8" w:themeFill="accent3" w:themeFillTint="3F"/>
      </w:tcPr>
    </w:tblStylePr>
    <w:tblStylePr w:type="band2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</w:tcPr>
    </w:tblStylePr>
  </w:style>
  <w:style w:type="table" w:styleId="-41">
    <w:name w:val="Light Grid Accent 4"/>
    <w:basedOn w:val="a3"/>
    <w:uiPriority w:val="62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1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  <w:shd w:val="clear" w:color="auto" w:fill="FFE2E0" w:themeFill="accent4" w:themeFillTint="3F"/>
      </w:tcPr>
    </w:tblStylePr>
    <w:tblStylePr w:type="band2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</w:tcPr>
    </w:tblStylePr>
  </w:style>
  <w:style w:type="table" w:styleId="-51">
    <w:name w:val="Light Grid Accent 5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1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  <w:shd w:val="clear" w:color="auto" w:fill="FCEBE8" w:themeFill="accent5" w:themeFillTint="3F"/>
      </w:tcPr>
    </w:tblStylePr>
    <w:tblStylePr w:type="band2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</w:tcPr>
    </w:tblStylePr>
  </w:style>
  <w:style w:type="table" w:styleId="-61">
    <w:name w:val="Light Grid Accent 6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11">
    <w:name w:val="Medium Shading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BCB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D1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2E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BE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222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shd w:val="clear" w:color="auto" w:fill="EFBCBE" w:themeFill="accent1" w:themeFillTint="3F"/>
      </w:tcPr>
    </w:tblStylePr>
  </w:style>
  <w:style w:type="table" w:styleId="1-20">
    <w:name w:val="Medium List 1 Accent 2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C4743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shd w:val="clear" w:color="auto" w:fill="EED1D0" w:themeFill="accent2" w:themeFillTint="3F"/>
      </w:tcPr>
    </w:tblStylePr>
  </w:style>
  <w:style w:type="table" w:styleId="1-30">
    <w:name w:val="Medium List 1 Accent 3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6B62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shd w:val="clear" w:color="auto" w:fill="F8DAD8" w:themeFill="accent3" w:themeFillTint="3F"/>
      </w:tcPr>
    </w:tblStylePr>
  </w:style>
  <w:style w:type="table" w:styleId="1-40">
    <w:name w:val="Medium List 1 Accent 4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F8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shd w:val="clear" w:color="auto" w:fill="FFE2E0" w:themeFill="accent4" w:themeFillTint="3F"/>
      </w:tcPr>
    </w:tblStylePr>
  </w:style>
  <w:style w:type="table" w:styleId="1-50">
    <w:name w:val="Medium List 1 Accent 5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AFA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shd w:val="clear" w:color="auto" w:fill="FCEBE8" w:themeFill="accent5" w:themeFillTint="3F"/>
      </w:tcPr>
    </w:tblStylePr>
  </w:style>
  <w:style w:type="table" w:styleId="1-60">
    <w:name w:val="Medium List 1 Accent 6"/>
    <w:basedOn w:val="a3"/>
    <w:uiPriority w:val="65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a">
    <w:name w:val="Medium Lis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222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4222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222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222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BCB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C474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C474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C474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ED1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56B6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6B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6B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F8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F8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F8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2E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AFA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AFA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AFA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BE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  <w:insideV w:val="single" w:sz="8" w:space="0" w:color="D1363A" w:themeColor="accent1" w:themeTint="BF"/>
      </w:tblBorders>
    </w:tblPr>
    <w:tcPr>
      <w:shd w:val="clear" w:color="auto" w:fill="EFBCB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1363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1-21">
    <w:name w:val="Medium Grid 1 Accent 2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  <w:insideV w:val="single" w:sz="8" w:space="0" w:color="CC7572" w:themeColor="accent2" w:themeTint="BF"/>
      </w:tblBorders>
    </w:tblPr>
    <w:tcPr>
      <w:shd w:val="clear" w:color="auto" w:fill="EED1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C757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1-31">
    <w:name w:val="Medium Grid 1 Accent 3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  <w:insideV w:val="single" w:sz="8" w:space="0" w:color="EB8F89" w:themeColor="accent3" w:themeTint="BF"/>
      </w:tblBorders>
    </w:tblPr>
    <w:tcPr>
      <w:shd w:val="clear" w:color="auto" w:fill="F8DA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8F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1-41">
    <w:name w:val="Medium Grid 1 Accent 4"/>
    <w:basedOn w:val="a3"/>
    <w:uiPriority w:val="67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  <w:insideV w:val="single" w:sz="8" w:space="0" w:color="FFAAA2" w:themeColor="accent4" w:themeTint="BF"/>
      </w:tblBorders>
    </w:tblPr>
    <w:tcPr>
      <w:shd w:val="clear" w:color="auto" w:fill="FFE2E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AA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1-51">
    <w:name w:val="Medium Grid 1 Accent 5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  <w:insideV w:val="single" w:sz="8" w:space="0" w:color="F6C2BA" w:themeColor="accent5" w:themeTint="BF"/>
      </w:tblBorders>
    </w:tblPr>
    <w:tcPr>
      <w:shd w:val="clear" w:color="auto" w:fill="FCEBE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C2B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1-61">
    <w:name w:val="Medium Grid 1 Accent 6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b">
    <w:name w:val="Medium Grid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cPr>
      <w:shd w:val="clear" w:color="auto" w:fill="EFBCB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E4E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9CA" w:themeFill="accent1" w:themeFillTint="33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0797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cPr>
      <w:shd w:val="clear" w:color="auto" w:fill="EED1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D9" w:themeFill="accent2" w:themeFillTint="33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DA3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cPr>
      <w:shd w:val="clear" w:color="auto" w:fill="F8DA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DF" w:themeFill="accent3" w:themeFillTint="33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2B4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cPr>
      <w:shd w:val="clear" w:color="auto" w:fill="FFE2E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3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8E6" w:themeFill="accent4" w:themeFillTint="33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C6C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cPr>
      <w:shd w:val="clear" w:color="auto" w:fill="FCEBE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EEC" w:themeFill="accent5" w:themeFillTint="33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9D6D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BCB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797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0797C" w:themeFill="accent1" w:themeFillTint="7F"/>
      </w:tcPr>
    </w:tblStylePr>
  </w:style>
  <w:style w:type="table" w:styleId="3-2">
    <w:name w:val="Medium Grid 3 Accent 2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D1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DA3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DA3A1" w:themeFill="accent2" w:themeFillTint="7F"/>
      </w:tcPr>
    </w:tblStylePr>
  </w:style>
  <w:style w:type="table" w:styleId="3-3">
    <w:name w:val="Medium Grid 3 Accent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4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2B4B0" w:themeFill="accent3" w:themeFillTint="7F"/>
      </w:tcPr>
    </w:tblStylePr>
  </w:style>
  <w:style w:type="table" w:styleId="3-4">
    <w:name w:val="Medium Grid 3 Accent 4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2E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6C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C6C1" w:themeFill="accent4" w:themeFillTint="7F"/>
      </w:tcPr>
    </w:tblStylePr>
  </w:style>
  <w:style w:type="table" w:styleId="3-5">
    <w:name w:val="Medium Grid 3 Accent 5"/>
    <w:basedOn w:val="a3"/>
    <w:uiPriority w:val="69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BE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D6D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9D6D1" w:themeFill="accent5" w:themeFillTint="7F"/>
      </w:tcPr>
    </w:tblStylePr>
  </w:style>
  <w:style w:type="table" w:styleId="3-6">
    <w:name w:val="Medium Grid 3 Accent 6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aff7">
    <w:name w:val="Dark List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94222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111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191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</w:style>
  <w:style w:type="table" w:styleId="-22">
    <w:name w:val="Dark List Accent 2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BC474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232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C353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</w:style>
  <w:style w:type="table" w:styleId="-32">
    <w:name w:val="Dark List Accent 3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56B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1E1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2E2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</w:style>
  <w:style w:type="table" w:styleId="-42">
    <w:name w:val="Dark List Accent 4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8F8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010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35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</w:style>
  <w:style w:type="table" w:styleId="-52">
    <w:name w:val="Dark List Accent 5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4AF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2B1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95E4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</w:style>
  <w:style w:type="table" w:styleId="-62">
    <w:name w:val="Dark List Accent 6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8">
    <w:name w:val="Colorful Shading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942225" w:themeColor="accent1"/>
        <w:bottom w:val="single" w:sz="4" w:space="0" w:color="942225" w:themeColor="accent1"/>
        <w:right w:val="single" w:sz="4" w:space="0" w:color="94222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4E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141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8141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1416" w:themeFill="accent1" w:themeFillShade="99"/>
      </w:tcPr>
    </w:tblStylePr>
    <w:tblStylePr w:type="band1Vert">
      <w:tblPr/>
      <w:tcPr>
        <w:shd w:val="clear" w:color="auto" w:fill="E69496" w:themeFill="accent1" w:themeFillTint="66"/>
      </w:tcPr>
    </w:tblStylePr>
    <w:tblStylePr w:type="band1Horz">
      <w:tblPr/>
      <w:tcPr>
        <w:shd w:val="clear" w:color="auto" w:fill="E0797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BC4743" w:themeColor="accent2"/>
        <w:bottom w:val="single" w:sz="4" w:space="0" w:color="BC4743" w:themeColor="accent2"/>
        <w:right w:val="single" w:sz="4" w:space="0" w:color="BC474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02A2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02A2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2A28" w:themeFill="accent2" w:themeFillShade="99"/>
      </w:tcPr>
    </w:tblStylePr>
    <w:tblStylePr w:type="band1Vert">
      <w:tblPr/>
      <w:tcPr>
        <w:shd w:val="clear" w:color="auto" w:fill="E4B5B3" w:themeFill="accent2" w:themeFillTint="66"/>
      </w:tcPr>
    </w:tblStylePr>
    <w:tblStylePr w:type="band1Horz">
      <w:tblPr/>
      <w:tcPr>
        <w:shd w:val="clear" w:color="auto" w:fill="DDA3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F8F84" w:themeColor="accent4"/>
        <w:left w:val="single" w:sz="4" w:space="0" w:color="E56B62" w:themeColor="accent3"/>
        <w:bottom w:val="single" w:sz="4" w:space="0" w:color="E56B62" w:themeColor="accent3"/>
        <w:right w:val="single" w:sz="4" w:space="0" w:color="E56B6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251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A8251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51C" w:themeFill="accent3" w:themeFillShade="99"/>
      </w:tcPr>
    </w:tblStylePr>
    <w:tblStylePr w:type="band1Vert">
      <w:tblPr/>
      <w:tcPr>
        <w:shd w:val="clear" w:color="auto" w:fill="F4C3C0" w:themeFill="accent3" w:themeFillTint="66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3">
    <w:name w:val="Colorful Shading Accent 4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E56B62" w:themeColor="accent3"/>
        <w:left w:val="single" w:sz="4" w:space="0" w:color="FF8F84" w:themeColor="accent4"/>
        <w:bottom w:val="single" w:sz="4" w:space="0" w:color="FF8F84" w:themeColor="accent4"/>
        <w:right w:val="single" w:sz="4" w:space="0" w:color="FF8F8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3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814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E814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400" w:themeFill="accent4" w:themeFillShade="99"/>
      </w:tcPr>
    </w:tblStylePr>
    <w:tblStylePr w:type="band1Vert">
      <w:tblPr/>
      <w:tcPr>
        <w:shd w:val="clear" w:color="auto" w:fill="FFD1CD" w:themeFill="accent4" w:themeFillTint="66"/>
      </w:tcPr>
    </w:tblStylePr>
    <w:tblStylePr w:type="band1Horz">
      <w:tblPr/>
      <w:tcPr>
        <w:shd w:val="clear" w:color="auto" w:fill="FFC6C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70AD47" w:themeColor="accent6"/>
        <w:left w:val="single" w:sz="4" w:space="0" w:color="F4AFA4" w:themeColor="accent5"/>
        <w:bottom w:val="single" w:sz="4" w:space="0" w:color="F4AFA4" w:themeColor="accent5"/>
        <w:right w:val="single" w:sz="4" w:space="0" w:color="F4AFA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A34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DA34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341A" w:themeFill="accent5" w:themeFillShade="99"/>
      </w:tcPr>
    </w:tblStylePr>
    <w:tblStylePr w:type="band1Vert">
      <w:tblPr/>
      <w:tcPr>
        <w:shd w:val="clear" w:color="auto" w:fill="FADEDA" w:themeFill="accent5" w:themeFillTint="66"/>
      </w:tcPr>
    </w:tblStylePr>
    <w:tblStylePr w:type="band1Horz">
      <w:tblPr/>
      <w:tcPr>
        <w:shd w:val="clear" w:color="auto" w:fill="F9D6D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4AFA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9E4E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table" w:styleId="-24">
    <w:name w:val="Colorful List Accent 2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8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shd w:val="clear" w:color="auto" w:fill="F1DAD9" w:themeFill="accent2" w:themeFillTint="33"/>
      </w:tcPr>
    </w:tblStylePr>
  </w:style>
  <w:style w:type="table" w:styleId="-34">
    <w:name w:val="Colorful List Accent 3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CF0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4736" w:themeFill="accent4" w:themeFillShade="CC"/>
      </w:tcPr>
    </w:tblStylePr>
    <w:tblStylePr w:type="lastRow">
      <w:rPr>
        <w:b/>
        <w:bCs/>
        <w:color w:val="FF473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shd w:val="clear" w:color="auto" w:fill="F9E1DF" w:themeFill="accent3" w:themeFillTint="33"/>
      </w:tcPr>
    </w:tblStylePr>
  </w:style>
  <w:style w:type="table" w:styleId="-44">
    <w:name w:val="Colorful List Accent 4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F3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3529" w:themeFill="accent3" w:themeFillShade="CC"/>
      </w:tcPr>
    </w:tblStylePr>
    <w:tblStylePr w:type="lastRow">
      <w:rPr>
        <w:b/>
        <w:bCs/>
        <w:color w:val="DB35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table" w:styleId="-54">
    <w:name w:val="Colorful List Accent 5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EF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shd w:val="clear" w:color="auto" w:fill="FCEEEC" w:themeFill="accent5" w:themeFillTint="33"/>
      </w:tcPr>
    </w:tblStylePr>
  </w:style>
  <w:style w:type="table" w:styleId="-64">
    <w:name w:val="Colorful List Accent 6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E5B" w:themeFill="accent5" w:themeFillShade="CC"/>
      </w:tcPr>
    </w:tblStylePr>
    <w:tblStylePr w:type="lastRow">
      <w:rPr>
        <w:b/>
        <w:bCs/>
        <w:color w:val="EB6E5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a">
    <w:name w:val="Colorful Grid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2C9CA" w:themeFill="accent1" w:themeFillTint="33"/>
    </w:tcPr>
    <w:tblStylePr w:type="firstRow">
      <w:rPr>
        <w:b/>
        <w:bCs/>
      </w:rPr>
      <w:tblPr/>
      <w:tcPr>
        <w:shd w:val="clear" w:color="auto" w:fill="E6949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949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-25">
    <w:name w:val="Colorful Grid Accent 2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1DAD9" w:themeFill="accent2" w:themeFillTint="33"/>
    </w:tcPr>
    <w:tblStylePr w:type="firstRow">
      <w:rPr>
        <w:b/>
        <w:bCs/>
      </w:rPr>
      <w:tblPr/>
      <w:tcPr>
        <w:shd w:val="clear" w:color="auto" w:fill="E4B5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4B5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-35">
    <w:name w:val="Colorful Grid Accent 3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9E1DF" w:themeFill="accent3" w:themeFillTint="33"/>
    </w:tcPr>
    <w:tblStylePr w:type="firstRow">
      <w:rPr>
        <w:b/>
        <w:bCs/>
      </w:rPr>
      <w:tblPr/>
      <w:tcPr>
        <w:shd w:val="clear" w:color="auto" w:fill="F4C3C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C3C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5">
    <w:name w:val="Colorful Grid Accent 4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FE8E6" w:themeFill="accent4" w:themeFillTint="33"/>
    </w:tcPr>
    <w:tblStylePr w:type="firstRow">
      <w:rPr>
        <w:b/>
        <w:bCs/>
      </w:rPr>
      <w:tblPr/>
      <w:tcPr>
        <w:shd w:val="clear" w:color="auto" w:fill="FFD1C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1C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-55">
    <w:name w:val="Colorful Grid Accent 5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CEEEC" w:themeFill="accent5" w:themeFillTint="33"/>
    </w:tcPr>
    <w:tblStylePr w:type="firstRow">
      <w:rPr>
        <w:b/>
        <w:bCs/>
      </w:rPr>
      <w:tblPr/>
      <w:tcPr>
        <w:shd w:val="clear" w:color="auto" w:fill="FADED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DED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-65">
    <w:name w:val="Colorful Grid Accent 6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ffb">
    <w:name w:val="Strong"/>
    <w:basedOn w:val="a2"/>
    <w:uiPriority w:val="22"/>
    <w:rPr>
      <w:b/>
      <w:bCs/>
    </w:rPr>
  </w:style>
  <w:style w:type="character" w:styleId="affc">
    <w:name w:val="endnote reference"/>
    <w:basedOn w:val="a2"/>
    <w:uiPriority w:val="99"/>
    <w:unhideWhenUsed/>
    <w:rPr>
      <w:vertAlign w:val="superscript"/>
    </w:rPr>
  </w:style>
  <w:style w:type="character" w:styleId="affd">
    <w:name w:val="FollowedHyperlink"/>
    <w:basedOn w:val="a2"/>
    <w:uiPriority w:val="99"/>
    <w:unhideWhenUsed/>
    <w:rPr>
      <w:color w:val="954F72"/>
      <w:u w:val="single"/>
    </w:rPr>
  </w:style>
  <w:style w:type="character" w:styleId="affe">
    <w:name w:val="Emphasis"/>
    <w:basedOn w:val="a2"/>
    <w:uiPriority w:val="20"/>
    <w:rPr>
      <w:i/>
      <w:iCs/>
    </w:rPr>
  </w:style>
  <w:style w:type="character" w:styleId="afff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ff0">
    <w:name w:val="annotation reference"/>
    <w:basedOn w:val="a2"/>
    <w:rPr>
      <w:sz w:val="21"/>
      <w:szCs w:val="21"/>
    </w:rPr>
  </w:style>
  <w:style w:type="character" w:styleId="afff1">
    <w:name w:val="footnote reference"/>
    <w:basedOn w:val="a2"/>
    <w:uiPriority w:val="99"/>
    <w:rPr>
      <w:vertAlign w:val="superscript"/>
    </w:rPr>
  </w:style>
  <w:style w:type="character" w:customStyle="1" w:styleId="24">
    <w:name w:val="标题2 字符"/>
    <w:basedOn w:val="a2"/>
    <w:link w:val="22"/>
    <w:qFormat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2">
    <w:name w:val="标题 3 字符"/>
    <w:basedOn w:val="a2"/>
    <w:link w:val="31"/>
    <w:uiPriority w:val="9"/>
    <w:qFormat/>
    <w:rsid w:val="001E45DF"/>
    <w:rPr>
      <w:rFonts w:cstheme="minorBidi"/>
      <w:b/>
      <w:bCs/>
      <w:color w:val="942225" w:themeColor="accent1"/>
      <w:kern w:val="2"/>
      <w:sz w:val="24"/>
      <w:szCs w:val="32"/>
    </w:rPr>
  </w:style>
  <w:style w:type="paragraph" w:customStyle="1" w:styleId="TOC10">
    <w:name w:val="TOC 标题1"/>
    <w:basedOn w:val="1"/>
    <w:next w:val="a1"/>
    <w:uiPriority w:val="39"/>
    <w:unhideWhenUsed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kern w:val="0"/>
      <w:sz w:val="32"/>
      <w:szCs w:val="32"/>
    </w:rPr>
  </w:style>
  <w:style w:type="character" w:customStyle="1" w:styleId="af">
    <w:name w:val="日期 字符"/>
    <w:basedOn w:val="a2"/>
    <w:link w:val="ae"/>
    <w:qFormat/>
    <w:rPr>
      <w:rFonts w:asciiTheme="minorHAnsi" w:hAnsiTheme="minorHAnsi" w:cstheme="minorBidi"/>
      <w:kern w:val="2"/>
      <w:sz w:val="21"/>
      <w:szCs w:val="24"/>
    </w:rPr>
  </w:style>
  <w:style w:type="paragraph" w:customStyle="1" w:styleId="afff2">
    <w:name w:val="第二级标题"/>
    <w:basedOn w:val="21"/>
    <w:next w:val="a1"/>
    <w:pPr>
      <w:keepLines w:val="0"/>
      <w:widowControl/>
      <w:pBdr>
        <w:top w:val="single" w:sz="24" w:space="0" w:color="CAF1F6"/>
        <w:left w:val="single" w:sz="24" w:space="0" w:color="CAF1F6"/>
        <w:bottom w:val="single" w:sz="24" w:space="0" w:color="CAF1F6"/>
        <w:right w:val="single" w:sz="24" w:space="0" w:color="CAF1F6"/>
      </w:pBdr>
      <w:shd w:val="clear" w:color="auto" w:fill="CAF1F6"/>
      <w:spacing w:before="0" w:after="0"/>
    </w:pPr>
    <w:rPr>
      <w:rFonts w:ascii="黑体" w:hAnsi="黑体" w:cs="宋体"/>
      <w:b/>
      <w:bCs w:val="0"/>
      <w:caps/>
      <w:color w:val="000000"/>
      <w:spacing w:val="15"/>
      <w:kern w:val="0"/>
      <w:szCs w:val="30"/>
    </w:rPr>
  </w:style>
  <w:style w:type="paragraph" w:customStyle="1" w:styleId="38">
    <w:name w:val="标题3"/>
    <w:basedOn w:val="31"/>
    <w:link w:val="39"/>
    <w:rsid w:val="00321B7A"/>
    <w:pPr>
      <w:pBdr>
        <w:bottom w:val="single" w:sz="6" w:space="1" w:color="942225" w:themeColor="accent1"/>
      </w:pBdr>
    </w:pPr>
  </w:style>
  <w:style w:type="character" w:customStyle="1" w:styleId="39">
    <w:name w:val="标题3 字符"/>
    <w:basedOn w:val="32"/>
    <w:link w:val="38"/>
    <w:qFormat/>
    <w:rsid w:val="00321B7A"/>
    <w:rPr>
      <w:rFonts w:asciiTheme="minorHAnsi" w:hAnsiTheme="minorHAnsi" w:cstheme="minorBidi"/>
      <w:b/>
      <w:bCs/>
      <w:color w:val="942225" w:themeColor="accent1"/>
      <w:kern w:val="2"/>
      <w:sz w:val="24"/>
      <w:szCs w:val="32"/>
    </w:rPr>
  </w:style>
  <w:style w:type="character" w:customStyle="1" w:styleId="40">
    <w:name w:val="标题 4 字符"/>
    <w:basedOn w:val="a2"/>
    <w:link w:val="4"/>
    <w:uiPriority w:val="9"/>
    <w:qFormat/>
    <w:rsid w:val="001E45DF"/>
    <w:rPr>
      <w:rFonts w:cstheme="majorBidi"/>
      <w:b/>
      <w:bCs/>
      <w:color w:val="942225" w:themeColor="accent1"/>
      <w:kern w:val="2"/>
      <w:sz w:val="21"/>
      <w:szCs w:val="28"/>
    </w:rPr>
  </w:style>
  <w:style w:type="paragraph" w:customStyle="1" w:styleId="afff3">
    <w:name w:val="表格字体"/>
    <w:basedOn w:val="a1"/>
    <w:link w:val="afff4"/>
    <w:pPr>
      <w:spacing w:line="240" w:lineRule="auto"/>
      <w:jc w:val="center"/>
    </w:pPr>
    <w:rPr>
      <w:rFonts w:ascii="宋体" w:eastAsiaTheme="minorEastAsia" w:hAnsi="宋体"/>
      <w:sz w:val="18"/>
      <w:szCs w:val="18"/>
    </w:rPr>
  </w:style>
  <w:style w:type="character" w:customStyle="1" w:styleId="afff4">
    <w:name w:val="表格字体 字符"/>
    <w:basedOn w:val="a2"/>
    <w:link w:val="afff3"/>
    <w:qFormat/>
    <w:rPr>
      <w:rFonts w:ascii="宋体" w:eastAsiaTheme="minorEastAsia" w:hAnsi="宋体" w:cstheme="minorBidi"/>
      <w:kern w:val="2"/>
      <w:sz w:val="18"/>
      <w:szCs w:val="18"/>
    </w:rPr>
  </w:style>
  <w:style w:type="paragraph" w:styleId="afff5">
    <w:name w:val="No Spacing"/>
    <w:link w:val="afff6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ff6">
    <w:name w:val="无间隔 字符"/>
    <w:basedOn w:val="a2"/>
    <w:link w:val="afff5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页脚 字符"/>
    <w:basedOn w:val="a2"/>
    <w:link w:val="af4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31013"/>
    <w:rPr>
      <w:rFonts w:cstheme="minorBidi"/>
      <w:b/>
      <w:bCs/>
      <w:kern w:val="2"/>
      <w:sz w:val="18"/>
      <w:szCs w:val="28"/>
    </w:rPr>
  </w:style>
  <w:style w:type="character" w:customStyle="1" w:styleId="afc">
    <w:name w:val="脚注文本 字符"/>
    <w:basedOn w:val="a2"/>
    <w:link w:val="afb"/>
    <w:uiPriority w:val="99"/>
    <w:qFormat/>
    <w:rsid w:val="00D31013"/>
    <w:rPr>
      <w:rFonts w:asciiTheme="minorHAnsi" w:hAnsiTheme="minorHAnsi" w:cstheme="minorBidi"/>
      <w:color w:val="942225" w:themeColor="accent1"/>
      <w:kern w:val="2"/>
      <w:sz w:val="15"/>
      <w:szCs w:val="18"/>
    </w:rPr>
  </w:style>
  <w:style w:type="character" w:customStyle="1" w:styleId="aa">
    <w:name w:val="批注文字 字符"/>
    <w:basedOn w:val="a2"/>
    <w:link w:val="a9"/>
    <w:qFormat/>
    <w:rPr>
      <w:rFonts w:asciiTheme="minorHAnsi" w:hAnsiTheme="minorHAnsi" w:cstheme="minorBidi"/>
      <w:kern w:val="2"/>
      <w:sz w:val="21"/>
      <w:szCs w:val="24"/>
    </w:rPr>
  </w:style>
  <w:style w:type="character" w:customStyle="1" w:styleId="aff2">
    <w:name w:val="批注主题 字符"/>
    <w:basedOn w:val="aa"/>
    <w:link w:val="aff1"/>
    <w:qFormat/>
    <w:rPr>
      <w:rFonts w:asciiTheme="minorHAnsi" w:hAnsiTheme="minorHAnsi" w:cstheme="minorBidi"/>
      <w:b/>
      <w:bCs/>
      <w:kern w:val="2"/>
      <w:sz w:val="21"/>
      <w:szCs w:val="24"/>
    </w:rPr>
  </w:style>
  <w:style w:type="character" w:customStyle="1" w:styleId="14">
    <w:name w:val="明显参考1"/>
    <w:basedOn w:val="a2"/>
    <w:uiPriority w:val="32"/>
    <w:rPr>
      <w:bCs/>
      <w:i/>
      <w:smallCaps/>
      <w:color w:val="FF0000"/>
      <w:spacing w:val="5"/>
      <w:sz w:val="21"/>
    </w:rPr>
  </w:style>
  <w:style w:type="paragraph" w:styleId="afff7">
    <w:name w:val="List Paragraph"/>
    <w:basedOn w:val="a1"/>
    <w:uiPriority w:val="34"/>
    <w:pPr>
      <w:ind w:firstLineChars="200" w:firstLine="420"/>
    </w:pPr>
  </w:style>
  <w:style w:type="character" w:customStyle="1" w:styleId="60">
    <w:name w:val="标题 6 字符"/>
    <w:basedOn w:val="a2"/>
    <w:link w:val="6"/>
    <w:uiPriority w:val="9"/>
    <w:qFormat/>
    <w:rPr>
      <w:rFonts w:asciiTheme="majorHAnsi" w:eastAsiaTheme="majorEastAsia" w:hAnsiTheme="majorHAnsi" w:cstheme="majorBidi"/>
      <w:i/>
      <w:iCs/>
      <w:color w:val="4A1112" w:themeColor="accent1" w:themeShade="80"/>
      <w:sz w:val="21"/>
      <w:szCs w:val="22"/>
      <w:lang w:eastAsia="en-US"/>
    </w:rPr>
  </w:style>
  <w:style w:type="character" w:customStyle="1" w:styleId="70">
    <w:name w:val="标题 7 字符"/>
    <w:basedOn w:val="a2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2"/>
      <w:lang w:eastAsia="en-US"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color w:val="942225" w:themeColor="accent1"/>
      <w:lang w:eastAsia="en-US"/>
    </w:rPr>
  </w:style>
  <w:style w:type="character" w:customStyle="1" w:styleId="90">
    <w:name w:val="标题 9 字符"/>
    <w:basedOn w:val="a2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af7">
    <w:name w:val="页眉 字符"/>
    <w:basedOn w:val="a2"/>
    <w:link w:val="af6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10">
    <w:name w:val="标题 1 字符"/>
    <w:basedOn w:val="a2"/>
    <w:link w:val="1"/>
    <w:uiPriority w:val="9"/>
    <w:qFormat/>
    <w:rsid w:val="001E45DF"/>
    <w:rPr>
      <w:rFonts w:eastAsia="黑体" w:cstheme="minorBidi"/>
      <w:b/>
      <w:color w:val="F2C9CA" w:themeColor="accent1" w:themeTint="33"/>
      <w:kern w:val="44"/>
      <w:sz w:val="44"/>
      <w:szCs w:val="24"/>
    </w:rPr>
  </w:style>
  <w:style w:type="character" w:customStyle="1" w:styleId="23">
    <w:name w:val="标题 2 字符"/>
    <w:basedOn w:val="a2"/>
    <w:link w:val="21"/>
    <w:uiPriority w:val="9"/>
    <w:qFormat/>
    <w:rsid w:val="001E45DF"/>
    <w:rPr>
      <w:rFonts w:eastAsia="黑体" w:cstheme="minorBidi"/>
      <w:bCs/>
      <w:color w:val="942225" w:themeColor="accent1"/>
      <w:kern w:val="2"/>
      <w:sz w:val="30"/>
      <w:szCs w:val="32"/>
      <w:shd w:val="clear" w:color="auto" w:fill="F3CACB" w:themeFill="accent1" w:themeFillTint="32"/>
    </w:rPr>
  </w:style>
  <w:style w:type="character" w:customStyle="1" w:styleId="aff0">
    <w:name w:val="标题 字符"/>
    <w:basedOn w:val="a2"/>
    <w:link w:val="aff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9">
    <w:name w:val="副标题 字符"/>
    <w:basedOn w:val="a2"/>
    <w:link w:val="af8"/>
    <w:uiPriority w:val="11"/>
    <w:qFormat/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sz w:val="24"/>
      <w:szCs w:val="24"/>
      <w:lang w:eastAsia="en-US"/>
    </w:rPr>
  </w:style>
  <w:style w:type="character" w:customStyle="1" w:styleId="ac">
    <w:name w:val="正文文本 字符"/>
    <w:basedOn w:val="a2"/>
    <w:link w:val="ab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27">
    <w:name w:val="正文文本 2 字符"/>
    <w:basedOn w:val="a2"/>
    <w:link w:val="26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35">
    <w:name w:val="正文文本 3 字符"/>
    <w:basedOn w:val="a2"/>
    <w:link w:val="34"/>
    <w:uiPriority w:val="99"/>
    <w:qFormat/>
    <w:rPr>
      <w:rFonts w:cstheme="minorBidi"/>
      <w:color w:val="000000"/>
      <w:sz w:val="16"/>
      <w:szCs w:val="16"/>
      <w:lang w:eastAsia="en-US"/>
    </w:rPr>
  </w:style>
  <w:style w:type="character" w:customStyle="1" w:styleId="a6">
    <w:name w:val="宏文本 字符"/>
    <w:basedOn w:val="a2"/>
    <w:link w:val="a5"/>
    <w:uiPriority w:val="99"/>
    <w:qFormat/>
    <w:rPr>
      <w:rFonts w:ascii="Courier" w:eastAsiaTheme="minorEastAsia" w:hAnsi="Courier" w:cstheme="minorBidi"/>
      <w:lang w:eastAsia="en-US"/>
    </w:rPr>
  </w:style>
  <w:style w:type="paragraph" w:styleId="afff8">
    <w:name w:val="Quote"/>
    <w:basedOn w:val="a1"/>
    <w:next w:val="a1"/>
    <w:link w:val="afff9"/>
    <w:uiPriority w:val="29"/>
    <w:pPr>
      <w:widowControl/>
      <w:ind w:firstLine="420"/>
    </w:pPr>
    <w:rPr>
      <w:rFonts w:ascii="Times New Roman" w:hAnsi="Times New Roman"/>
      <w:i/>
      <w:iCs/>
      <w:color w:val="000000" w:themeColor="text1"/>
      <w:kern w:val="0"/>
      <w:szCs w:val="22"/>
      <w:lang w:eastAsia="en-US"/>
    </w:rPr>
  </w:style>
  <w:style w:type="character" w:customStyle="1" w:styleId="afff9">
    <w:name w:val="引用 字符"/>
    <w:basedOn w:val="a2"/>
    <w:link w:val="afff8"/>
    <w:uiPriority w:val="29"/>
    <w:qFormat/>
    <w:rPr>
      <w:rFonts w:cstheme="minorBidi"/>
      <w:i/>
      <w:iCs/>
      <w:color w:val="000000" w:themeColor="text1"/>
      <w:sz w:val="21"/>
      <w:szCs w:val="22"/>
      <w:lang w:eastAsia="en-US"/>
    </w:rPr>
  </w:style>
  <w:style w:type="paragraph" w:styleId="afffa">
    <w:name w:val="Intense Quote"/>
    <w:basedOn w:val="a1"/>
    <w:next w:val="a1"/>
    <w:link w:val="afffb"/>
    <w:uiPriority w:val="30"/>
    <w:pPr>
      <w:widowControl/>
      <w:pBdr>
        <w:bottom w:val="single" w:sz="4" w:space="4" w:color="942225" w:themeColor="accent1"/>
      </w:pBdr>
      <w:spacing w:before="200" w:after="280"/>
      <w:ind w:left="936" w:right="936" w:firstLine="420"/>
    </w:pPr>
    <w:rPr>
      <w:rFonts w:ascii="Times New Roman" w:hAnsi="Times New Roman"/>
      <w:b/>
      <w:bCs/>
      <w:i/>
      <w:iCs/>
      <w:color w:val="942225" w:themeColor="accent1"/>
      <w:kern w:val="0"/>
      <w:szCs w:val="22"/>
      <w:lang w:eastAsia="en-US"/>
    </w:rPr>
  </w:style>
  <w:style w:type="character" w:customStyle="1" w:styleId="afffb">
    <w:name w:val="明显引用 字符"/>
    <w:basedOn w:val="a2"/>
    <w:link w:val="afffa"/>
    <w:uiPriority w:val="30"/>
    <w:qFormat/>
    <w:rPr>
      <w:rFonts w:cstheme="minorBidi"/>
      <w:b/>
      <w:bCs/>
      <w:i/>
      <w:iCs/>
      <w:color w:val="942225" w:themeColor="accent1"/>
      <w:sz w:val="21"/>
      <w:szCs w:val="22"/>
      <w:lang w:eastAsia="en-US"/>
    </w:rPr>
  </w:style>
  <w:style w:type="character" w:customStyle="1" w:styleId="15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6">
    <w:name w:val="明显强调1"/>
    <w:basedOn w:val="a2"/>
    <w:uiPriority w:val="21"/>
    <w:rPr>
      <w:b/>
      <w:bCs/>
      <w:i/>
      <w:iCs/>
      <w:color w:val="942225" w:themeColor="accent1"/>
    </w:rPr>
  </w:style>
  <w:style w:type="character" w:customStyle="1" w:styleId="17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8">
    <w:name w:val="书籍标题1"/>
    <w:basedOn w:val="a2"/>
    <w:uiPriority w:val="33"/>
    <w:rPr>
      <w:b/>
      <w:bCs/>
      <w:smallCaps/>
      <w:spacing w:val="5"/>
    </w:rPr>
  </w:style>
  <w:style w:type="paragraph" w:customStyle="1" w:styleId="TOC20">
    <w:name w:val="TOC 标题2"/>
    <w:basedOn w:val="1"/>
    <w:next w:val="a1"/>
    <w:uiPriority w:val="39"/>
    <w:semiHidden/>
    <w:unhideWhenUsed/>
    <w:qFormat/>
    <w:pPr>
      <w:widowControl/>
      <w:spacing w:before="0" w:after="0" w:line="360" w:lineRule="auto"/>
      <w:jc w:val="center"/>
      <w:outlineLvl w:val="9"/>
    </w:pPr>
    <w:rPr>
      <w:rFonts w:asciiTheme="majorHAnsi" w:eastAsiaTheme="majorEastAsia" w:hAnsiTheme="majorHAnsi" w:cstheme="majorBidi"/>
      <w:bCs/>
      <w:color w:val="942225" w:themeColor="accent1"/>
      <w:kern w:val="0"/>
      <w:sz w:val="28"/>
      <w:szCs w:val="28"/>
      <w:lang w:eastAsia="en-US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customStyle="1" w:styleId="19">
    <w:name w:val="列表段落1"/>
    <w:basedOn w:val="a1"/>
    <w:pPr>
      <w:widowControl/>
      <w:spacing w:before="100" w:beforeAutospacing="1" w:after="100" w:afterAutospacing="1" w:line="240" w:lineRule="auto"/>
      <w:ind w:left="720" w:firstLine="420"/>
      <w:contextualSpacing/>
    </w:pPr>
    <w:rPr>
      <w:rFonts w:ascii="Times New Roman" w:hAnsi="Times New Roman" w:cs="Times New Roman"/>
      <w:color w:val="000000"/>
      <w:kern w:val="0"/>
      <w:szCs w:val="21"/>
    </w:rPr>
  </w:style>
  <w:style w:type="paragraph" w:customStyle="1" w:styleId="afffc">
    <w:name w:val="脚注"/>
    <w:basedOn w:val="afb"/>
    <w:link w:val="afffd"/>
    <w:pPr>
      <w:widowControl/>
      <w:ind w:firstLine="300"/>
    </w:pPr>
    <w:rPr>
      <w:rFonts w:ascii="宋体" w:eastAsiaTheme="minorEastAsia" w:hAnsi="宋体"/>
      <w:color w:val="000000"/>
      <w:lang w:eastAsia="en-US"/>
    </w:rPr>
  </w:style>
  <w:style w:type="character" w:customStyle="1" w:styleId="afffd">
    <w:name w:val="脚注 字符"/>
    <w:basedOn w:val="afc"/>
    <w:link w:val="afffc"/>
    <w:rPr>
      <w:rFonts w:ascii="宋体" w:eastAsiaTheme="minorEastAsia" w:hAnsi="宋体" w:cstheme="minorBidi"/>
      <w:color w:val="000000"/>
      <w:kern w:val="2"/>
      <w:sz w:val="15"/>
      <w:szCs w:val="18"/>
      <w:lang w:eastAsia="en-US"/>
    </w:rPr>
  </w:style>
  <w:style w:type="character" w:customStyle="1" w:styleId="a8">
    <w:name w:val="题注 字符"/>
    <w:basedOn w:val="a2"/>
    <w:link w:val="a7"/>
    <w:uiPriority w:val="35"/>
    <w:qFormat/>
    <w:rsid w:val="00D31013"/>
    <w:rPr>
      <w:rFonts w:cstheme="majorBidi"/>
      <w:b/>
      <w:color w:val="942225" w:themeColor="accent1"/>
      <w:kern w:val="2"/>
      <w:sz w:val="18"/>
    </w:rPr>
  </w:style>
  <w:style w:type="paragraph" w:customStyle="1" w:styleId="afffe">
    <w:name w:val="表格"/>
    <w:basedOn w:val="a1"/>
    <w:next w:val="a1"/>
    <w:link w:val="affff"/>
    <w:pPr>
      <w:widowControl/>
      <w:spacing w:line="240" w:lineRule="auto"/>
    </w:pPr>
    <w:rPr>
      <w:rFonts w:ascii="Times New Roman" w:hAnsi="Times New Roman"/>
      <w:bCs/>
      <w:color w:val="000000"/>
      <w:kern w:val="0"/>
      <w:sz w:val="18"/>
      <w:szCs w:val="22"/>
    </w:rPr>
  </w:style>
  <w:style w:type="paragraph" w:customStyle="1" w:styleId="affff0">
    <w:name w:val="图形"/>
    <w:basedOn w:val="a1"/>
    <w:next w:val="a1"/>
    <w:link w:val="affff1"/>
    <w:pPr>
      <w:widowControl/>
      <w:jc w:val="center"/>
    </w:pPr>
    <w:rPr>
      <w:rFonts w:ascii="Times New Roman" w:hAnsi="Times New Roman"/>
      <w:color w:val="000000"/>
      <w:kern w:val="0"/>
      <w:szCs w:val="22"/>
    </w:rPr>
  </w:style>
  <w:style w:type="character" w:customStyle="1" w:styleId="affff">
    <w:name w:val="表格 字符"/>
    <w:basedOn w:val="a2"/>
    <w:link w:val="afffe"/>
    <w:rPr>
      <w:rFonts w:cstheme="minorBidi"/>
      <w:bCs/>
      <w:color w:val="000000"/>
      <w:sz w:val="18"/>
      <w:szCs w:val="22"/>
    </w:rPr>
  </w:style>
  <w:style w:type="character" w:customStyle="1" w:styleId="affff1">
    <w:name w:val="图形 字符"/>
    <w:basedOn w:val="a2"/>
    <w:link w:val="affff0"/>
    <w:rPr>
      <w:rFonts w:cstheme="minorBidi"/>
      <w:color w:val="000000"/>
      <w:sz w:val="21"/>
      <w:szCs w:val="22"/>
    </w:rPr>
  </w:style>
  <w:style w:type="paragraph" w:customStyle="1" w:styleId="msonormal0">
    <w:name w:val="msonormal"/>
    <w:basedOn w:val="a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font5">
    <w:name w:val="font5"/>
    <w:basedOn w:val="a1"/>
    <w:pPr>
      <w:widowControl/>
      <w:spacing w:before="100" w:beforeAutospacing="1" w:after="100" w:afterAutospacing="1" w:line="240" w:lineRule="auto"/>
      <w:jc w:val="left"/>
    </w:pPr>
    <w:rPr>
      <w:rFonts w:ascii="微软雅黑" w:eastAsia="微软雅黑" w:hAnsi="微软雅黑" w:cs="宋体"/>
      <w:kern w:val="0"/>
      <w:sz w:val="18"/>
      <w:szCs w:val="18"/>
    </w:rPr>
  </w:style>
  <w:style w:type="paragraph" w:customStyle="1" w:styleId="xl65">
    <w:name w:val="xl65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66">
    <w:name w:val="xl66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7">
    <w:name w:val="xl67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8">
    <w:name w:val="xl6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9">
    <w:name w:val="xl6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0">
    <w:name w:val="xl70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1">
    <w:name w:val="xl71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2">
    <w:name w:val="xl72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3">
    <w:name w:val="xl73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4">
    <w:name w:val="xl74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5">
    <w:name w:val="xl75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6">
    <w:name w:val="xl76"/>
    <w:basedOn w:val="a1"/>
    <w:pPr>
      <w:widowControl/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7">
    <w:name w:val="xl77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8">
    <w:name w:val="xl7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9">
    <w:name w:val="xl7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80">
    <w:name w:val="xl80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1">
    <w:name w:val="xl81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character" w:customStyle="1" w:styleId="af1">
    <w:name w:val="尾注文本 字符"/>
    <w:basedOn w:val="a2"/>
    <w:link w:val="af0"/>
    <w:uiPriority w:val="99"/>
    <w:rPr>
      <w:rFonts w:asciiTheme="minorHAnsi" w:hAnsiTheme="minorHAnsi" w:cstheme="minorBidi"/>
      <w:kern w:val="2"/>
      <w:sz w:val="21"/>
      <w:szCs w:val="22"/>
    </w:rPr>
  </w:style>
  <w:style w:type="character" w:customStyle="1" w:styleId="af3">
    <w:name w:val="批注框文本 字符"/>
    <w:basedOn w:val="a2"/>
    <w:link w:val="af2"/>
    <w:uiPriority w:val="99"/>
    <w:rPr>
      <w:rFonts w:asciiTheme="minorHAnsi" w:hAnsiTheme="minorHAnsi" w:cstheme="minorBidi"/>
      <w:kern w:val="2"/>
      <w:sz w:val="18"/>
      <w:szCs w:val="18"/>
    </w:rPr>
  </w:style>
  <w:style w:type="paragraph" w:customStyle="1" w:styleId="affff2">
    <w:name w:val="前言"/>
    <w:basedOn w:val="1"/>
    <w:next w:val="a1"/>
    <w:link w:val="affff3"/>
    <w:pPr>
      <w:framePr w:wrap="around" w:vAnchor="text" w:hAnchor="text" w:y="1"/>
      <w:widowControl/>
      <w:spacing w:beforeLines="100" w:before="100" w:after="0" w:line="360" w:lineRule="auto"/>
      <w:jc w:val="center"/>
    </w:pPr>
    <w:rPr>
      <w:rFonts w:ascii="宋体" w:hAnsi="宋体" w:cs="宋体"/>
      <w:bCs/>
      <w:color w:val="FFFFFF" w:themeColor="background1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character" w:customStyle="1" w:styleId="affff3">
    <w:name w:val="前言 字符"/>
    <w:basedOn w:val="10"/>
    <w:link w:val="affff2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paragraph" w:customStyle="1" w:styleId="affff4">
    <w:name w:val="前言说明"/>
    <w:basedOn w:val="1"/>
    <w:next w:val="a1"/>
    <w:link w:val="affff5"/>
    <w:pPr>
      <w:widowControl/>
      <w:spacing w:beforeLines="100" w:before="100" w:after="0" w:line="480" w:lineRule="auto"/>
      <w:jc w:val="center"/>
    </w:pPr>
    <w:rPr>
      <w:rFonts w:ascii="宋体" w:hAnsi="宋体" w:cs="宋体"/>
      <w:bCs/>
      <w:color w:val="FFFFFF" w:themeColor="background1"/>
      <w:sz w:val="36"/>
      <w:szCs w:val="44"/>
    </w:rPr>
  </w:style>
  <w:style w:type="character" w:customStyle="1" w:styleId="affff5">
    <w:name w:val="前言说明 字符"/>
    <w:basedOn w:val="10"/>
    <w:link w:val="affff4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</w:rPr>
  </w:style>
  <w:style w:type="paragraph" w:customStyle="1" w:styleId="41">
    <w:name w:val="标题4"/>
    <w:basedOn w:val="4"/>
    <w:next w:val="a1"/>
    <w:link w:val="42"/>
    <w:pPr>
      <w:adjustRightInd w:val="0"/>
      <w:snapToGrid w:val="0"/>
      <w:spacing w:beforeLines="0" w:before="0"/>
      <w:ind w:left="255" w:firstLine="29"/>
    </w:pPr>
    <w:rPr>
      <w:color w:val="000000"/>
    </w:rPr>
  </w:style>
  <w:style w:type="character" w:customStyle="1" w:styleId="42">
    <w:name w:val="标题4 字符"/>
    <w:basedOn w:val="40"/>
    <w:link w:val="41"/>
    <w:qFormat/>
    <w:rPr>
      <w:rFonts w:asciiTheme="majorHAnsi" w:eastAsiaTheme="majorEastAsia" w:hAnsiTheme="majorHAnsi" w:cstheme="majorBidi"/>
      <w:b/>
      <w:bCs/>
      <w:color w:val="000000"/>
      <w:kern w:val="2"/>
      <w:sz w:val="21"/>
      <w:szCs w:val="28"/>
    </w:rPr>
  </w:style>
  <w:style w:type="character" w:customStyle="1" w:styleId="1a">
    <w:name w:val="书籍标题1"/>
    <w:basedOn w:val="a2"/>
    <w:uiPriority w:val="33"/>
    <w:rPr>
      <w:b/>
      <w:bCs/>
      <w:iCs/>
      <w:spacing w:val="5"/>
      <w:sz w:val="44"/>
    </w:rPr>
  </w:style>
  <w:style w:type="character" w:customStyle="1" w:styleId="1b">
    <w:name w:val="明显强调1"/>
    <w:basedOn w:val="a2"/>
    <w:uiPriority w:val="21"/>
    <w:rPr>
      <w:i/>
      <w:iCs/>
      <w:color w:val="942225" w:themeColor="accent1"/>
    </w:rPr>
  </w:style>
  <w:style w:type="paragraph" w:customStyle="1" w:styleId="affff6">
    <w:name w:val="目录"/>
    <w:basedOn w:val="1"/>
    <w:next w:val="a1"/>
    <w:link w:val="affff7"/>
    <w:pPr>
      <w:widowControl/>
      <w:spacing w:beforeLines="100" w:before="100" w:after="0" w:line="240" w:lineRule="auto"/>
      <w:outlineLvl w:val="9"/>
    </w:pPr>
    <w:rPr>
      <w:rFonts w:ascii="宋体" w:hAnsi="宋体" w:cs="宋体"/>
      <w:bCs/>
      <w:color w:val="C81717"/>
      <w:sz w:val="36"/>
      <w:szCs w:val="44"/>
      <w14:textFill>
        <w14:solidFill>
          <w14:srgbClr w14:val="C81717">
            <w14:lumMod w14:val="20000"/>
            <w14:lumOff w14:val="80000"/>
          </w14:srgbClr>
        </w14:solidFill>
      </w14:textFill>
    </w:rPr>
  </w:style>
  <w:style w:type="character" w:customStyle="1" w:styleId="affff7">
    <w:name w:val="目录 字符"/>
    <w:basedOn w:val="affff5"/>
    <w:link w:val="affff6"/>
    <w:rPr>
      <w:rFonts w:ascii="宋体" w:eastAsia="黑体" w:hAnsi="宋体" w:cs="宋体"/>
      <w:b/>
      <w:bCs/>
      <w:color w:val="C81717"/>
      <w:kern w:val="44"/>
      <w:sz w:val="36"/>
      <w:szCs w:val="44"/>
    </w:rPr>
  </w:style>
  <w:style w:type="character" w:customStyle="1" w:styleId="1c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d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e">
    <w:name w:val="明显参考1"/>
    <w:basedOn w:val="a2"/>
    <w:uiPriority w:val="32"/>
    <w:rPr>
      <w:b/>
      <w:bCs/>
      <w:smallCaps/>
      <w:color w:val="BC4743" w:themeColor="accent2"/>
      <w:spacing w:val="5"/>
      <w:u w:val="single"/>
    </w:rPr>
  </w:style>
  <w:style w:type="character" w:customStyle="1" w:styleId="1f">
    <w:name w:val="脚注文本 字符1"/>
    <w:basedOn w:val="a2"/>
    <w:uiPriority w:val="99"/>
    <w:semiHidden/>
    <w:rPr>
      <w:rFonts w:eastAsia="宋体"/>
      <w:sz w:val="18"/>
      <w:szCs w:val="18"/>
    </w:rPr>
  </w:style>
  <w:style w:type="character" w:customStyle="1" w:styleId="1f0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2c">
    <w:name w:val="未处理的提及2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xl82">
    <w:name w:val="xl82"/>
    <w:basedOn w:val="a1"/>
    <w:pPr>
      <w:widowControl/>
      <w:pBdr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3">
    <w:name w:val="xl83"/>
    <w:basedOn w:val="a1"/>
    <w:pPr>
      <w:widowControl/>
      <w:pBdr>
        <w:left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4">
    <w:name w:val="xl84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5">
    <w:name w:val="xl85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6">
    <w:name w:val="xl86"/>
    <w:basedOn w:val="a1"/>
    <w:pPr>
      <w:widowControl/>
      <w:pBdr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7">
    <w:name w:val="xl87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8">
    <w:name w:val="xl88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9">
    <w:name w:val="xl89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0">
    <w:name w:val="xl90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1">
    <w:name w:val="xl91"/>
    <w:basedOn w:val="a1"/>
    <w:pPr>
      <w:widowControl/>
      <w:pBdr>
        <w:bottom w:val="single" w:sz="8" w:space="0" w:color="94CCF4"/>
        <w:right w:val="single" w:sz="8" w:space="0" w:color="94CCF4"/>
      </w:pBdr>
      <w:shd w:val="clear" w:color="000000" w:fill="FBB03E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paragraph" w:customStyle="1" w:styleId="xl92">
    <w:name w:val="xl92"/>
    <w:basedOn w:val="a1"/>
    <w:pPr>
      <w:widowControl/>
      <w:pBdr>
        <w:top w:val="single" w:sz="8" w:space="0" w:color="147BC5"/>
        <w:left w:val="single" w:sz="8" w:space="0" w:color="147BC5"/>
        <w:bottom w:val="single" w:sz="8" w:space="0" w:color="147BC5"/>
      </w:pBdr>
      <w:shd w:val="clear" w:color="000000" w:fill="147BC5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character" w:styleId="affff8">
    <w:name w:val="Unresolved Mention"/>
    <w:basedOn w:val="a2"/>
    <w:uiPriority w:val="99"/>
    <w:semiHidden/>
    <w:unhideWhenUsed/>
    <w:rsid w:val="00FF0198"/>
    <w:rPr>
      <w:color w:val="605E5C"/>
      <w:shd w:val="clear" w:color="auto" w:fill="E1DFDD"/>
    </w:rPr>
  </w:style>
  <w:style w:type="table" w:customStyle="1" w:styleId="-">
    <w:name w:val="表格-部分"/>
    <w:basedOn w:val="a3"/>
    <w:uiPriority w:val="99"/>
    <w:rsid w:val="008C7261"/>
    <w:pPr>
      <w:jc w:val="center"/>
    </w:pPr>
    <w:rPr>
      <w:sz w:val="18"/>
    </w:rPr>
    <w:tblPr>
      <w:tblStyleRowBandSize w:val="1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>
        <w:jc w:val="center"/>
      </w:tblPr>
      <w:trPr>
        <w:tblHeader/>
        <w:jc w:val="center"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eastAsia="宋体"/>
        <w:b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  <w:tblStylePr w:type="n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  <w:tblStylePr w:type="s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</w:style>
  <w:style w:type="table" w:styleId="4-4">
    <w:name w:val="Grid Table 4 Accent 4"/>
    <w:basedOn w:val="a3"/>
    <w:uiPriority w:val="49"/>
    <w:rsid w:val="00835E46"/>
    <w:tblPr>
      <w:tblStyleRowBandSize w:val="1"/>
      <w:tblStyleColBandSize w:val="1"/>
      <w:tblBorders>
        <w:top w:val="single" w:sz="4" w:space="0" w:color="FFBBB5" w:themeColor="accent4" w:themeTint="99"/>
        <w:left w:val="single" w:sz="4" w:space="0" w:color="FFBBB5" w:themeColor="accent4" w:themeTint="99"/>
        <w:bottom w:val="single" w:sz="4" w:space="0" w:color="FFBBB5" w:themeColor="accent4" w:themeTint="99"/>
        <w:right w:val="single" w:sz="4" w:space="0" w:color="FFBBB5" w:themeColor="accent4" w:themeTint="99"/>
        <w:insideH w:val="single" w:sz="4" w:space="0" w:color="FFBBB5" w:themeColor="accent4" w:themeTint="99"/>
        <w:insideV w:val="single" w:sz="4" w:space="0" w:color="FFBBB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F84" w:themeColor="accent4"/>
          <w:left w:val="single" w:sz="4" w:space="0" w:color="FF8F84" w:themeColor="accent4"/>
          <w:bottom w:val="single" w:sz="4" w:space="0" w:color="FF8F84" w:themeColor="accent4"/>
          <w:right w:val="single" w:sz="4" w:space="0" w:color="FF8F84" w:themeColor="accent4"/>
          <w:insideH w:val="nil"/>
          <w:insideV w:val="nil"/>
        </w:tcBorders>
        <w:shd w:val="clear" w:color="auto" w:fill="FF8F84" w:themeFill="accent4"/>
      </w:tcPr>
    </w:tblStylePr>
    <w:tblStylePr w:type="lastRow">
      <w:rPr>
        <w:b/>
        <w:bCs/>
      </w:rPr>
      <w:tblPr/>
      <w:tcPr>
        <w:tcBorders>
          <w:top w:val="double" w:sz="4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6" w:themeFill="accent4" w:themeFillTint="33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paragraph" w:customStyle="1" w:styleId="affff9">
    <w:name w:val="正文段落文本"/>
    <w:basedOn w:val="a1"/>
    <w:qFormat/>
    <w:rsid w:val="0083103C"/>
    <w:pPr>
      <w:ind w:firstLineChars="200" w:firstLine="200"/>
    </w:pPr>
    <w:rPr>
      <w:rFonts w:ascii="Times New Roman" w:hAnsi="Times New Roman" w:cs="Times New Roman"/>
    </w:rPr>
  </w:style>
  <w:style w:type="paragraph" w:customStyle="1" w:styleId="1f1">
    <w:name w:val="前文标题1"/>
    <w:basedOn w:val="a1"/>
    <w:qFormat/>
    <w:rsid w:val="00E65280"/>
    <w:pPr>
      <w:jc w:val="center"/>
    </w:pPr>
    <w:rPr>
      <w:rFonts w:ascii="黑体" w:eastAsia="黑体" w:hAnsi="黑体"/>
      <w:color w:val="FFFFFF" w:themeColor="background1"/>
      <w:sz w:val="40"/>
      <w:szCs w:val="48"/>
    </w:rPr>
  </w:style>
  <w:style w:type="paragraph" w:customStyle="1" w:styleId="1f2">
    <w:name w:val="页眉1"/>
    <w:basedOn w:val="a1"/>
    <w:qFormat/>
    <w:rsid w:val="00E65280"/>
    <w:pPr>
      <w:jc w:val="center"/>
    </w:pPr>
    <w:rPr>
      <w:rFonts w:ascii="Bernard MT Condensed" w:eastAsiaTheme="minorEastAsia" w:hAnsi="Bernard MT Condensed"/>
      <w:color w:val="942225" w:themeColor="accent1"/>
      <w:kern w:val="24"/>
      <w:sz w:val="36"/>
      <w:szCs w:val="36"/>
    </w:rPr>
  </w:style>
  <w:style w:type="paragraph" w:customStyle="1" w:styleId="2d">
    <w:name w:val="页眉2"/>
    <w:basedOn w:val="a1"/>
    <w:qFormat/>
    <w:rsid w:val="003F7E92"/>
    <w:pPr>
      <w:jc w:val="center"/>
    </w:pPr>
    <w:rPr>
      <w:rFonts w:ascii="黑体" w:eastAsia="黑体" w:hAnsi="黑体"/>
      <w:color w:val="942225" w:themeColor="accent1"/>
      <w:kern w:val="24"/>
      <w:sz w:val="18"/>
      <w:szCs w:val="18"/>
    </w:rPr>
  </w:style>
  <w:style w:type="paragraph" w:customStyle="1" w:styleId="3a">
    <w:name w:val="页眉3"/>
    <w:basedOn w:val="a1"/>
    <w:qFormat/>
    <w:rsid w:val="003F7E92"/>
    <w:pPr>
      <w:jc w:val="center"/>
    </w:pPr>
    <w:rPr>
      <w:rFonts w:ascii="Calibri" w:eastAsiaTheme="minorEastAsia" w:hAnsi="Calibri"/>
      <w:color w:val="942225" w:themeColor="accent1"/>
      <w:kern w:val="24"/>
      <w:sz w:val="14"/>
      <w:szCs w:val="14"/>
    </w:rPr>
  </w:style>
  <w:style w:type="table" w:customStyle="1" w:styleId="-0">
    <w:name w:val="表格-全部"/>
    <w:basedOn w:val="a3"/>
    <w:uiPriority w:val="99"/>
    <w:rsid w:val="00DB2974"/>
    <w:pPr>
      <w:jc w:val="center"/>
    </w:pPr>
    <w:tblPr>
      <w:tblStyleRowBandSize w:val="1"/>
      <w:jc w:val="center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rPr>
      <w:jc w:val="center"/>
    </w:tr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/>
      <w:trPr>
        <w:tblHeader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ascii="Times New Roman" w:eastAsia="宋体" w:hAnsi="Times New Roman"/>
        <w:b/>
        <w:i w:val="0"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paragraph" w:customStyle="1" w:styleId="affffa">
    <w:name w:val="标准题注"/>
    <w:basedOn w:val="a7"/>
    <w:autoRedefine/>
    <w:qFormat/>
    <w:rsid w:val="009C1F1D"/>
    <w:pPr>
      <w:spacing w:line="360" w:lineRule="auto"/>
    </w:pPr>
    <w:rPr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7.xml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6" Type="http://schemas.openxmlformats.org/officeDocument/2006/relationships/image" Target="media/image7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红色渐变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42225"/>
      </a:accent1>
      <a:accent2>
        <a:srgbClr val="BC4743"/>
      </a:accent2>
      <a:accent3>
        <a:srgbClr val="E56B62"/>
      </a:accent3>
      <a:accent4>
        <a:srgbClr val="FF8F84"/>
      </a:accent4>
      <a:accent5>
        <a:srgbClr val="F4AFA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A9C1F-8212-42B1-A36D-432C038C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14</Pages>
  <Words>1566</Words>
  <Characters>8929</Characters>
  <Application>Microsoft Office Word</Application>
  <DocSecurity>0</DocSecurity>
  <Lines>74</Lines>
  <Paragraphs>20</Paragraphs>
  <ScaleCrop>false</ScaleCrop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云研科技</dc:creator>
  <cp:lastModifiedBy>云研科技</cp:lastModifiedBy>
  <cp:revision>61</cp:revision>
  <cp:lastPrinted>2022-06-23T01:03:00Z</cp:lastPrinted>
  <dcterms:created xsi:type="dcterms:W3CDTF">2022-05-24T09:00:00Z</dcterms:created>
  <dcterms:modified xsi:type="dcterms:W3CDTF">2023-04-21T07:17:00Z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1CA762BD74D74634AAC9936F31F60BF5</vt:lpwstr>
  </property>
</Properties>
</file>