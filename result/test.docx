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566017" w14:textId="77777777" w:rsidR="007C75CC" w:rsidRDefault="007C75CC" w:rsidP="009C1F1D">
      <w:pPr>
        <w:pStyle w:val="affffa"/>
      </w:pPr>
    </w:p>
    <w:p w14:paraId="5AB34D63" w14:textId="77777777" w:rsidR="007C75CC" w:rsidRDefault="007C75CC" w:rsidP="007C75CC"/>
    <w:p w14:paraId="1D66CF62" w14:textId="77777777" w:rsidR="007C75CC" w:rsidRDefault="007C75CC" w:rsidP="007C75CC"/>
    <w:p w14:paraId="22BDCC33" w14:textId="77777777" w:rsidR="00164C34" w:rsidRDefault="00164C34" w:rsidP="007C75CC"/>
    <w:p w14:paraId="12D148A4" w14:textId="77777777" w:rsidR="00164C34" w:rsidRDefault="00164C34" w:rsidP="007C75CC"/>
    <w:p w14:paraId="7FE54608" w14:textId="77777777" w:rsidR="00164C34" w:rsidRDefault="00164C34" w:rsidP="007C75CC"/>
    <w:p w14:paraId="43B449AB" w14:textId="01DC6A43" w:rsidR="007C75CC" w:rsidRDefault="007C75CC" w:rsidP="007C75CC">
      <w:r>
        <w:rPr>
          <w:noProof/>
          <w:color w:val="00B0F0"/>
          <w:sz w:val="44"/>
          <w:szCs w:val="52"/>
        </w:rPr>
        <w:drawing>
          <wp:anchor distT="0" distB="0" distL="114300" distR="114300" simplePos="0" relativeHeight="251725824" behindDoc="0" locked="0" layoutInCell="1" allowOverlap="1" wp14:anchorId="65EA69FD" wp14:editId="46DA375C">
            <wp:simplePos x="0" y="0"/>
            <wp:positionH relativeFrom="column">
              <wp:posOffset>883920</wp:posOffset>
            </wp:positionH>
            <wp:positionV relativeFrom="paragraph">
              <wp:posOffset>85090</wp:posOffset>
            </wp:positionV>
            <wp:extent cx="3633470" cy="1456690"/>
            <wp:effectExtent l="0" t="0" r="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3470" cy="145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67B0327" w14:textId="632FA6E9" w:rsidR="007C75CC" w:rsidRDefault="007C75CC" w:rsidP="007C75CC"/>
    <w:p w14:paraId="6834EDCB" w14:textId="09CA3265" w:rsidR="007C75CC" w:rsidRDefault="007C75CC" w:rsidP="007C75CC"/>
    <w:p w14:paraId="5193840C" w14:textId="23DFE841" w:rsidR="007C75CC" w:rsidRDefault="007C75CC" w:rsidP="007C75CC"/>
    <w:p w14:paraId="233DB181" w14:textId="13D66165" w:rsidR="007C75CC" w:rsidRDefault="007C75CC" w:rsidP="007C75CC"/>
    <w:p w14:paraId="73B460E6" w14:textId="77777777" w:rsidR="00164C34" w:rsidRDefault="00164C34" w:rsidP="007C75CC"/>
    <w:p w14:paraId="10CF5FFB" w14:textId="69F63BCE" w:rsidR="007C75CC" w:rsidRDefault="007C75CC" w:rsidP="007C75CC">
      <w:r>
        <w:rPr>
          <w:noProof/>
        </w:rPr>
        <w:drawing>
          <wp:anchor distT="0" distB="0" distL="114300" distR="114300" simplePos="0" relativeHeight="251724800" behindDoc="1" locked="0" layoutInCell="1" allowOverlap="1" wp14:anchorId="720994D0" wp14:editId="601CAB08">
            <wp:simplePos x="0" y="0"/>
            <wp:positionH relativeFrom="page">
              <wp:align>right</wp:align>
            </wp:positionH>
            <wp:positionV relativeFrom="paragraph">
              <wp:posOffset>205740</wp:posOffset>
            </wp:positionV>
            <wp:extent cx="7584440" cy="7766685"/>
            <wp:effectExtent l="0" t="0" r="0" b="5715"/>
            <wp:wrapNone/>
            <wp:docPr id="3740" name="图片 3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84440" cy="776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EA1E9E9" w14:textId="77777777" w:rsidR="007C75CC" w:rsidRDefault="007C75CC" w:rsidP="007C75CC"/>
    <w:p w14:paraId="249785A9" w14:textId="77777777" w:rsidR="007C75CC" w:rsidRPr="00D31013" w:rsidRDefault="007C75CC" w:rsidP="007C75CC">
      <w:pPr>
        <w:jc w:val="center"/>
        <w:rPr>
          <w:rFonts w:ascii="黑体" w:eastAsia="黑体" w:hAnsi="黑体" w:cs="黑体"/>
          <w:color w:val="942225" w:themeColor="accent1"/>
        </w:rPr>
      </w:pPr>
      <w:r w:rsidRPr="00D31013">
        <w:rPr>
          <w:rFonts w:ascii="Bodoni MT" w:eastAsia="微软雅黑" w:hAnsi="Bodoni MT" w:cs="Bodoni MT"/>
          <w:b/>
          <w:color w:val="942225" w:themeColor="accent1"/>
          <w:kern w:val="24"/>
          <w:sz w:val="56"/>
          <w:szCs w:val="56"/>
          <w:lang w:bidi="ar"/>
        </w:rPr>
        <w:t>2022</w:t>
      </w:r>
      <w:r w:rsidRPr="00D31013">
        <w:rPr>
          <w:rFonts w:ascii="黑体" w:eastAsia="黑体" w:hAnsi="黑体" w:cs="黑体" w:hint="eastAsia"/>
          <w:b/>
          <w:color w:val="942225" w:themeColor="accent1"/>
          <w:kern w:val="24"/>
          <w:sz w:val="56"/>
          <w:szCs w:val="56"/>
          <w:lang w:bidi="ar"/>
        </w:rPr>
        <w:t>届毕业生就业质量年度报告</w:t>
      </w:r>
    </w:p>
    <w:p w14:paraId="63EF5B2A" w14:textId="68BB3FA9" w:rsidR="007C75CC" w:rsidRDefault="007C75CC" w:rsidP="007C75CC">
      <w:pPr>
        <w:jc w:val="center"/>
        <w:rPr>
          <w:color w:val="00B0F0"/>
          <w:kern w:val="24"/>
          <w:sz w:val="36"/>
          <w:szCs w:val="36"/>
          <w:u w:val="single"/>
        </w:rPr>
      </w:pPr>
      <w:r w:rsidRPr="00D31013">
        <w:rPr>
          <w:rFonts w:ascii="Calibri" w:hAnsi="Calibri" w:cs="Times New Roman"/>
          <w:color w:val="942225" w:themeColor="accent1"/>
          <w:kern w:val="24"/>
          <w:sz w:val="36"/>
          <w:szCs w:val="36"/>
          <w:u w:val="single"/>
          <w:lang w:bidi="ar"/>
        </w:rPr>
        <w:t xml:space="preserve">REPORT OF </w:t>
      </w:r>
      <w:r w:rsidRPr="00D31013">
        <w:rPr>
          <w:rFonts w:ascii="Calibri" w:hAnsi="Calibri" w:cs="Times New Roman"/>
          <w:color w:val="942225" w:themeColor="accent1"/>
          <w:kern w:val="24"/>
          <w:sz w:val="32"/>
          <w:szCs w:val="32"/>
          <w:u w:val="single"/>
          <w:lang w:bidi="ar"/>
        </w:rPr>
        <w:t>EMPLOYMENT</w:t>
      </w:r>
      <w:r w:rsidRPr="00D31013">
        <w:rPr>
          <w:rFonts w:ascii="Calibri" w:hAnsi="Calibri" w:cs="Times New Roman"/>
          <w:color w:val="942225" w:themeColor="accent1"/>
          <w:kern w:val="24"/>
          <w:sz w:val="36"/>
          <w:szCs w:val="36"/>
          <w:u w:val="single"/>
          <w:lang w:bidi="ar"/>
        </w:rPr>
        <w:t xml:space="preserve"> QUALITY</w:t>
      </w:r>
    </w:p>
    <w:p w14:paraId="5EE3FC3A" w14:textId="5E2DEAF2" w:rsidR="007C75CC" w:rsidRDefault="007C75CC" w:rsidP="007C75CC"/>
    <w:p w14:paraId="4A8CDFEE" w14:textId="77777777" w:rsidR="00164C34" w:rsidRDefault="00164C34" w:rsidP="007C75CC"/>
    <w:p w14:paraId="2DE05BB9" w14:textId="026E9880" w:rsidR="007C75CC" w:rsidRDefault="007C75CC" w:rsidP="007C75CC">
      <w:pPr>
        <w:ind w:firstLine="420"/>
        <w:rPr>
          <w:rFonts w:ascii="黑体" w:eastAsia="黑体" w:hAnsi="黑体" w:cs="黑体"/>
          <w:b/>
          <w:bCs/>
          <w:color w:val="00B0F0"/>
          <w:sz w:val="48"/>
          <w:szCs w:val="56"/>
          <w:lang w:bidi="ar"/>
        </w:rPr>
      </w:pPr>
    </w:p>
    <w:p w14:paraId="67DD1FF8" w14:textId="29205326" w:rsidR="00D31013" w:rsidRDefault="00D31013" w:rsidP="007C75CC">
      <w:pPr>
        <w:ind w:firstLine="420"/>
        <w:rPr>
          <w:rFonts w:ascii="黑体" w:eastAsia="黑体" w:hAnsi="黑体" w:cs="黑体"/>
          <w:b/>
          <w:bCs/>
          <w:color w:val="00B0F0"/>
          <w:sz w:val="48"/>
          <w:szCs w:val="56"/>
          <w:lang w:bidi="ar"/>
        </w:rPr>
      </w:pPr>
    </w:p>
    <w:p w14:paraId="5822B26B" w14:textId="77777777" w:rsidR="00D31013" w:rsidRDefault="00D31013" w:rsidP="007C75CC">
      <w:pPr>
        <w:ind w:firstLine="420"/>
        <w:rPr>
          <w:rFonts w:ascii="黑体" w:eastAsia="黑体" w:hAnsi="黑体" w:cs="黑体"/>
        </w:rPr>
      </w:pPr>
    </w:p>
    <w:p w14:paraId="132B99A8" w14:textId="77777777" w:rsidR="007C75CC" w:rsidRDefault="007C75CC" w:rsidP="007C75CC">
      <w:pPr>
        <w:ind w:firstLine="420"/>
        <w:rPr>
          <w:rFonts w:ascii="黑体" w:eastAsia="黑体" w:hAnsi="黑体" w:cs="黑体"/>
        </w:rPr>
      </w:pPr>
    </w:p>
    <w:p w14:paraId="0AB28685" w14:textId="77777777" w:rsidR="007C75CC" w:rsidRDefault="007C75CC" w:rsidP="007C75CC">
      <w:pPr>
        <w:ind w:firstLine="420"/>
        <w:rPr>
          <w:rFonts w:ascii="黑体" w:eastAsia="黑体" w:hAnsi="黑体" w:cs="黑体"/>
        </w:rPr>
      </w:pPr>
    </w:p>
    <w:p w14:paraId="7B21AF1F" w14:textId="77777777" w:rsidR="007C75CC" w:rsidRPr="00164C34" w:rsidRDefault="007C75CC" w:rsidP="007C75CC">
      <w:pPr>
        <w:ind w:firstLine="420"/>
        <w:rPr>
          <w:rFonts w:ascii="黑体" w:eastAsia="黑体" w:hAnsi="黑体" w:cs="黑体"/>
        </w:rPr>
      </w:pPr>
    </w:p>
    <w:p w14:paraId="5648352B" w14:textId="77777777" w:rsidR="007C75CC" w:rsidRDefault="007C75CC" w:rsidP="007C75CC">
      <w:pPr>
        <w:tabs>
          <w:tab w:val="left" w:pos="1149"/>
        </w:tabs>
        <w:ind w:firstLine="420"/>
        <w:rPr>
          <w:rFonts w:ascii="黑体" w:eastAsia="黑体" w:hAnsi="黑体" w:cs="黑体"/>
        </w:rPr>
      </w:pPr>
      <w:r>
        <w:rPr>
          <w:rFonts w:ascii="黑体" w:eastAsia="黑体" w:hAnsi="黑体" w:cs="黑体" w:hint="eastAsia"/>
          <w:lang w:bidi="ar"/>
        </w:rPr>
        <w:tab/>
      </w:r>
    </w:p>
    <w:p w14:paraId="2B2C84AB" w14:textId="7703181A" w:rsidR="007C75CC" w:rsidRPr="00D51BC9" w:rsidRDefault="007C75CC" w:rsidP="007C75CC">
      <w:pPr>
        <w:widowControl/>
        <w:jc w:val="center"/>
        <w:rPr>
          <w:color w:val="942225" w:themeColor="accent1"/>
        </w:rPr>
      </w:pPr>
      <w:r w:rsidRPr="00D51BC9">
        <w:rPr>
          <w:rFonts w:ascii="黑体" w:eastAsia="黑体" w:hAnsi="黑体" w:cs="黑体" w:hint="eastAsia"/>
          <w:color w:val="942225" w:themeColor="accent1"/>
          <w:sz w:val="32"/>
          <w:szCs w:val="40"/>
          <w:lang w:bidi="ar"/>
        </w:rPr>
        <w:t>二〇二二年十二月</w:t>
      </w:r>
    </w:p>
    <w:p w14:paraId="1B8E0FA1" w14:textId="77777777" w:rsidR="00164C34" w:rsidRDefault="00164C34" w:rsidP="007C75CC">
      <w:pPr>
        <w:jc w:val="center"/>
        <w:rPr>
          <w:rFonts w:ascii="Calibri" w:hAnsi="Calibri" w:cs="Times New Roman"/>
          <w:color w:val="00B0F0"/>
          <w:kern w:val="24"/>
          <w:sz w:val="24"/>
        </w:rPr>
      </w:pPr>
    </w:p>
    <w:p w14:paraId="3F48E159" w14:textId="197794A4" w:rsidR="007C75CC" w:rsidRPr="007C75CC" w:rsidRDefault="00BD5076" w:rsidP="007C75CC">
      <w:pPr>
        <w:jc w:val="center"/>
        <w:rPr>
          <w:rFonts w:ascii="Calibri" w:hAnsi="Calibri" w:cs="Times New Roman"/>
          <w:color w:val="00B0F0"/>
          <w:kern w:val="24"/>
          <w:sz w:val="24"/>
        </w:rPr>
      </w:pPr>
      <w:r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84ABB6E" wp14:editId="2FD65CC2">
                <wp:simplePos x="0" y="0"/>
                <wp:positionH relativeFrom="page">
                  <wp:posOffset>7620</wp:posOffset>
                </wp:positionH>
                <wp:positionV relativeFrom="paragraph">
                  <wp:posOffset>-904875</wp:posOffset>
                </wp:positionV>
                <wp:extent cx="7552690" cy="10709910"/>
                <wp:effectExtent l="0" t="0" r="0" b="0"/>
                <wp:wrapNone/>
                <wp:docPr id="2073" name="矩形 20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2690" cy="10709910"/>
                        </a:xfrm>
                        <a:prstGeom prst="rect">
                          <a:avLst/>
                        </a:prstGeom>
                        <a:solidFill>
                          <a:srgbClr val="DCEFF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rect w14:anchorId="44103C26" id="矩形 2073" o:spid="_x0000_s1026" style="position:absolute;left:0;text-align:left;margin-left:.6pt;margin-top:-71.25pt;width:594.7pt;height:843.3pt;z-index:2516582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" fillcolor="#dceffc" stroked="f" strokeweight="1pt">
                <w10:wrap anchorx="page"/>
              </v:rect>
            </w:pict>
          </mc:Fallback>
        </mc:AlternateContent>
      </w:r>
    </w:p>
    <w:p w14:paraId="69F9F017" w14:textId="77777777" w:rsidR="007C75CC" w:rsidRPr="007C75CC" w:rsidRDefault="007C75CC" w:rsidP="007C75CC">
      <w:pPr>
        <w:spacing w:line="240" w:lineRule="auto"/>
        <w:rPr>
          <w:rFonts w:ascii="Calibri" w:hAnsi="Calibri" w:cs="Times New Roman"/>
        </w:rPr>
      </w:pPr>
    </w:p>
    <w:p w14:paraId="347C9D9D" w14:textId="65A7C3EC" w:rsidR="007C75CC" w:rsidRPr="007C75CC" w:rsidRDefault="007C75CC" w:rsidP="007C75CC">
      <w:pPr>
        <w:spacing w:line="240" w:lineRule="auto"/>
        <w:rPr>
          <w:rFonts w:ascii="Calibri" w:hAnsi="Calibri" w:cs="Times New Roman"/>
        </w:rPr>
      </w:pPr>
    </w:p>
    <w:p w14:paraId="2BB76228" w14:textId="2D9AE344" w:rsidR="007C75CC" w:rsidRPr="007C75CC" w:rsidRDefault="007C75CC" w:rsidP="007C75CC">
      <w:pPr>
        <w:spacing w:line="240" w:lineRule="auto"/>
        <w:rPr>
          <w:rFonts w:ascii="Calibri" w:hAnsi="Calibri" w:cs="Times New Roman"/>
        </w:rPr>
      </w:pPr>
    </w:p>
    <w:p w14:paraId="353D755E" w14:textId="2A93E2FF" w:rsidR="007C75CC" w:rsidRPr="007C75CC" w:rsidRDefault="007C75CC" w:rsidP="007C75CC">
      <w:pPr>
        <w:spacing w:line="240" w:lineRule="auto"/>
        <w:rPr>
          <w:rFonts w:ascii="Calibri" w:hAnsi="Calibri" w:cs="Times New Roman"/>
        </w:rPr>
      </w:pPr>
    </w:p>
    <w:p w14:paraId="11CC7303" w14:textId="38BCEE4D" w:rsidR="007C75CC" w:rsidRPr="007C75CC" w:rsidRDefault="007C75CC" w:rsidP="007C75CC">
      <w:pPr>
        <w:spacing w:line="240" w:lineRule="auto"/>
        <w:rPr>
          <w:rFonts w:ascii="Calibri" w:hAnsi="Calibri" w:cs="Times New Roman"/>
        </w:rPr>
      </w:pPr>
    </w:p>
    <w:p w14:paraId="6B650816" w14:textId="567B781C" w:rsidR="007C75CC" w:rsidRPr="007C75CC" w:rsidRDefault="007C75CC" w:rsidP="007C75CC">
      <w:pPr>
        <w:spacing w:line="240" w:lineRule="auto"/>
        <w:rPr>
          <w:rFonts w:ascii="Calibri" w:hAnsi="Calibri" w:cs="Times New Roman"/>
        </w:rPr>
      </w:pPr>
    </w:p>
    <w:p w14:paraId="1DF43792" w14:textId="322620C6" w:rsidR="007C75CC" w:rsidRPr="007C75CC" w:rsidRDefault="007C75CC" w:rsidP="007C75CC">
      <w:pPr>
        <w:spacing w:line="240" w:lineRule="auto"/>
        <w:rPr>
          <w:rFonts w:ascii="Calibri" w:hAnsi="Calibri" w:cs="Times New Roman"/>
        </w:rPr>
      </w:pPr>
    </w:p>
    <w:p w14:paraId="3D048E04" w14:textId="7B1B5A2C" w:rsidR="007C75CC" w:rsidRPr="007C75CC" w:rsidRDefault="007C75CC" w:rsidP="007C75CC">
      <w:pPr>
        <w:spacing w:line="240" w:lineRule="auto"/>
        <w:rPr>
          <w:rFonts w:ascii="Calibri" w:hAnsi="Calibri" w:cs="Times New Roman"/>
        </w:rPr>
      </w:pPr>
    </w:p>
    <w:p w14:paraId="72C90F35" w14:textId="79DE81C1" w:rsidR="007C75CC" w:rsidRPr="007C75CC" w:rsidRDefault="007C75CC" w:rsidP="007C75CC">
      <w:pPr>
        <w:spacing w:line="240" w:lineRule="auto"/>
        <w:rPr>
          <w:rFonts w:ascii="Calibri" w:hAnsi="Calibri" w:cs="Times New Roman"/>
        </w:rPr>
      </w:pPr>
    </w:p>
    <w:p w14:paraId="265969B4" w14:textId="54CD2A01" w:rsidR="007C75CC" w:rsidRPr="007C75CC" w:rsidRDefault="007C75CC" w:rsidP="007C75CC">
      <w:pPr>
        <w:spacing w:line="240" w:lineRule="auto"/>
        <w:rPr>
          <w:rFonts w:ascii="Calibri" w:hAnsi="Calibri" w:cs="Times New Roman"/>
        </w:rPr>
      </w:pPr>
    </w:p>
    <w:p w14:paraId="4F38E532" w14:textId="77777777" w:rsidR="007C75CC" w:rsidRPr="007C75CC" w:rsidRDefault="007C75CC" w:rsidP="007C75CC">
      <w:pPr>
        <w:spacing w:line="240" w:lineRule="auto"/>
        <w:rPr>
          <w:rFonts w:ascii="Calibri" w:hAnsi="Calibri" w:cs="Times New Roman"/>
        </w:rPr>
      </w:pPr>
    </w:p>
    <w:p w14:paraId="54BDA1F4" w14:textId="29D68CE6" w:rsidR="007C75CC" w:rsidRPr="007C75CC" w:rsidRDefault="007C75CC" w:rsidP="007C75CC">
      <w:pPr>
        <w:spacing w:line="240" w:lineRule="auto"/>
        <w:rPr>
          <w:rFonts w:ascii="Calibri" w:hAnsi="Calibri" w:cs="Times New Roman"/>
        </w:rPr>
      </w:pPr>
    </w:p>
    <w:p w14:paraId="09FAF1F9" w14:textId="77777777" w:rsidR="007C75CC" w:rsidRPr="007C75CC" w:rsidRDefault="007C75CC" w:rsidP="007C75CC">
      <w:pPr>
        <w:spacing w:line="240" w:lineRule="auto"/>
        <w:rPr>
          <w:rFonts w:ascii="Calibri" w:hAnsi="Calibri" w:cs="Times New Roman"/>
        </w:rPr>
      </w:pPr>
    </w:p>
    <w:p w14:paraId="7B21993F" w14:textId="77777777" w:rsidR="007C75CC" w:rsidRPr="007C75CC" w:rsidRDefault="007C75CC" w:rsidP="007C75CC">
      <w:pPr>
        <w:spacing w:line="240" w:lineRule="auto"/>
        <w:rPr>
          <w:rFonts w:ascii="Calibri" w:hAnsi="Calibri" w:cs="Times New Roman"/>
        </w:rPr>
      </w:pPr>
    </w:p>
    <w:p w14:paraId="0E266EA6" w14:textId="175331F4" w:rsidR="007C75CC" w:rsidRPr="007C75CC" w:rsidRDefault="007C75CC" w:rsidP="007C75CC">
      <w:pPr>
        <w:spacing w:line="240" w:lineRule="auto"/>
        <w:rPr>
          <w:rFonts w:ascii="Calibri" w:hAnsi="Calibri" w:cs="Times New Roman"/>
        </w:rPr>
      </w:pPr>
    </w:p>
    <w:p w14:paraId="736F96AA" w14:textId="4DACFE27" w:rsidR="007C75CC" w:rsidRPr="007C75CC" w:rsidRDefault="007C75CC" w:rsidP="007C75CC">
      <w:pPr>
        <w:spacing w:line="240" w:lineRule="auto"/>
        <w:rPr>
          <w:rFonts w:ascii="Calibri" w:hAnsi="Calibri" w:cs="Times New Roman"/>
        </w:rPr>
      </w:pPr>
    </w:p>
    <w:p w14:paraId="1AF3F916" w14:textId="6FF04F91" w:rsidR="007C75CC" w:rsidRPr="007C75CC" w:rsidRDefault="007C75CC" w:rsidP="007C75CC">
      <w:pPr>
        <w:spacing w:line="240" w:lineRule="auto"/>
        <w:rPr>
          <w:rFonts w:ascii="Calibri" w:hAnsi="Calibri" w:cs="Times New Roman"/>
        </w:rPr>
      </w:pPr>
    </w:p>
    <w:p w14:paraId="1CA78840" w14:textId="77777777" w:rsidR="007C75CC" w:rsidRPr="007C75CC" w:rsidRDefault="007C75CC" w:rsidP="007C75CC">
      <w:pPr>
        <w:spacing w:line="240" w:lineRule="auto"/>
        <w:rPr>
          <w:rFonts w:ascii="Calibri" w:hAnsi="Calibri" w:cs="Times New Roman"/>
        </w:rPr>
      </w:pPr>
    </w:p>
    <w:p w14:paraId="6222CF1F" w14:textId="77C3A554" w:rsidR="007C75CC" w:rsidRPr="007C75CC" w:rsidRDefault="007C75CC" w:rsidP="007C75CC">
      <w:pPr>
        <w:spacing w:line="240" w:lineRule="auto"/>
        <w:rPr>
          <w:rFonts w:ascii="Calibri" w:hAnsi="Calibri" w:cs="Times New Roman"/>
        </w:rPr>
      </w:pPr>
    </w:p>
    <w:p w14:paraId="45C4C615" w14:textId="32252411" w:rsidR="007C75CC" w:rsidRPr="007C75CC" w:rsidRDefault="007C75CC" w:rsidP="007C75CC">
      <w:pPr>
        <w:ind w:firstLine="420"/>
        <w:rPr>
          <w:rFonts w:ascii="黑体" w:eastAsia="黑体" w:hAnsi="黑体" w:cs="黑体"/>
        </w:rPr>
      </w:pPr>
    </w:p>
    <w:p w14:paraId="4CE762FE" w14:textId="77777777" w:rsidR="007C75CC" w:rsidRDefault="007C75CC" w:rsidP="007C75CC">
      <w:pPr>
        <w:rPr>
          <w:rFonts w:ascii="黑体" w:eastAsia="黑体" w:hAnsi="黑体" w:cs="黑体"/>
        </w:rPr>
      </w:pPr>
    </w:p>
    <w:p w14:paraId="5CE22EC2" w14:textId="77777777" w:rsidR="007C75CC" w:rsidRDefault="007C75CC" w:rsidP="007C75CC">
      <w:pPr>
        <w:rPr>
          <w:rFonts w:ascii="黑体" w:eastAsia="黑体" w:hAnsi="黑体" w:cs="黑体"/>
        </w:rPr>
      </w:pPr>
    </w:p>
    <w:p w14:paraId="34AED2D3" w14:textId="7AEBC29A" w:rsidR="009B61CC" w:rsidRPr="007C75CC" w:rsidRDefault="009B61CC" w:rsidP="007C75CC">
      <w:pPr>
        <w:rPr>
          <w:rFonts w:ascii="黑体" w:eastAsia="黑体" w:hAnsi="黑体" w:cs="黑体"/>
        </w:rPr>
      </w:pPr>
    </w:p>
    <w:p w14:paraId="31DAC4D1" w14:textId="46F246AB" w:rsidR="009B61CC" w:rsidRDefault="009B61CC">
      <w:pPr>
        <w:ind w:firstLine="640"/>
        <w:jc w:val="center"/>
        <w:rPr>
          <w:rFonts w:ascii="Times New Roman" w:eastAsia="黑体" w:hAnsi="Times New Roman" w:cs="Times New Roman"/>
          <w:sz w:val="32"/>
          <w:szCs w:val="40"/>
        </w:rPr>
      </w:pPr>
    </w:p>
    <w:p w14:paraId="30BD4970" w14:textId="7076842C" w:rsidR="009B61CC" w:rsidRDefault="009B61CC">
      <w:pPr>
        <w:ind w:firstLine="420"/>
        <w:rPr>
          <w:rFonts w:ascii="Times New Roman" w:hAnsi="Times New Roman" w:cs="Times New Roman"/>
          <w:color w:val="D9D9D9" w:themeColor="background1" w:themeShade="D9"/>
        </w:rPr>
      </w:pPr>
    </w:p>
    <w:p w14:paraId="68B71A69" w14:textId="77777777" w:rsidR="009B61CC" w:rsidRDefault="009B61CC">
      <w:pPr>
        <w:ind w:firstLine="420"/>
        <w:rPr>
          <w:rFonts w:ascii="Times New Roman" w:hAnsi="Times New Roman" w:cs="Times New Roman"/>
          <w:color w:val="D9D9D9" w:themeColor="background1" w:themeShade="D9"/>
        </w:rPr>
        <w:sectPr w:rsidR="009B61CC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14:paraId="537D2E59" w14:textId="77777777" w:rsidR="009B61CC" w:rsidRDefault="000C7A64" w:rsidP="0083103C">
      <w:pPr>
        <w:pStyle w:val="affff9"/>
        <w:ind w:firstLine="42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AEC7D32" wp14:editId="4DB13F97">
                <wp:simplePos x="0" y="0"/>
                <wp:positionH relativeFrom="column">
                  <wp:posOffset>-695325</wp:posOffset>
                </wp:positionH>
                <wp:positionV relativeFrom="page">
                  <wp:posOffset>923925</wp:posOffset>
                </wp:positionV>
                <wp:extent cx="6676390" cy="9032240"/>
                <wp:effectExtent l="0" t="0" r="0" b="0"/>
                <wp:wrapNone/>
                <wp:docPr id="2059" name="组合 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6390" cy="9032240"/>
                          <a:chOff x="6590" y="35784"/>
                          <a:chExt cx="10514" cy="14886"/>
                        </a:xfrm>
                      </wpg:grpSpPr>
                      <wpg:grpSp>
                        <wpg:cNvPr id="2062" name="组合 71"/>
                        <wpg:cNvGrpSpPr/>
                        <wpg:grpSpPr>
                          <a:xfrm>
                            <a:off x="6590" y="35786"/>
                            <a:ext cx="10514" cy="14885"/>
                            <a:chOff x="5853" y="35786"/>
                            <a:chExt cx="10514" cy="14885"/>
                          </a:xfrm>
                        </wpg:grpSpPr>
                        <wps:wsp>
                          <wps:cNvPr id="2065" name="图文框 64"/>
                          <wps:cNvSpPr/>
                          <wps:spPr bwMode="auto">
                            <a:xfrm>
                              <a:off x="5853" y="35786"/>
                              <a:ext cx="10514" cy="14881"/>
                            </a:xfrm>
                            <a:custGeom>
                              <a:avLst/>
                              <a:gdLst>
                                <a:gd name="T0" fmla="*/ 0 w 10514"/>
                                <a:gd name="T1" fmla="*/ 0 h 14881"/>
                                <a:gd name="T2" fmla="*/ 10514 w 10514"/>
                                <a:gd name="T3" fmla="*/ 0 h 14881"/>
                                <a:gd name="T4" fmla="*/ 10514 w 10514"/>
                                <a:gd name="T5" fmla="*/ 14881 h 14881"/>
                                <a:gd name="T6" fmla="*/ 0 w 10514"/>
                                <a:gd name="T7" fmla="*/ 14881 h 14881"/>
                                <a:gd name="T8" fmla="*/ 0 w 10514"/>
                                <a:gd name="T9" fmla="*/ 0 h 14881"/>
                                <a:gd name="T10" fmla="*/ 368 w 10514"/>
                                <a:gd name="T11" fmla="*/ 368 h 14881"/>
                                <a:gd name="T12" fmla="*/ 368 w 10514"/>
                                <a:gd name="T13" fmla="*/ 14513 h 14881"/>
                                <a:gd name="T14" fmla="*/ 10146 w 10514"/>
                                <a:gd name="T15" fmla="*/ 14513 h 14881"/>
                                <a:gd name="T16" fmla="*/ 10146 w 10514"/>
                                <a:gd name="T17" fmla="*/ 368 h 14881"/>
                                <a:gd name="T18" fmla="*/ 368 w 10514"/>
                                <a:gd name="T19" fmla="*/ 368 h 14881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  <a:gd name="T27" fmla="*/ 0 60000 65536"/>
                                <a:gd name="T28" fmla="*/ 0 60000 65536"/>
                                <a:gd name="T29" fmla="*/ 0 60000 65536"/>
                              </a:gdLst>
                              <a:ahLst/>
                              <a:cxnLst>
                                <a:cxn ang="T20">
                                  <a:pos x="T0" y="T1"/>
                                </a:cxn>
                                <a:cxn ang="T21">
                                  <a:pos x="T2" y="T3"/>
                                </a:cxn>
                                <a:cxn ang="T22">
                                  <a:pos x="T4" y="T5"/>
                                </a:cxn>
                                <a:cxn ang="T23">
                                  <a:pos x="T6" y="T7"/>
                                </a:cxn>
                                <a:cxn ang="T24">
                                  <a:pos x="T8" y="T9"/>
                                </a:cxn>
                                <a:cxn ang="T25">
                                  <a:pos x="T10" y="T11"/>
                                </a:cxn>
                                <a:cxn ang="T26">
                                  <a:pos x="T12" y="T13"/>
                                </a:cxn>
                                <a:cxn ang="T27">
                                  <a:pos x="T14" y="T15"/>
                                </a:cxn>
                                <a:cxn ang="T28">
                                  <a:pos x="T16" y="T17"/>
                                </a:cxn>
                                <a:cxn ang="T29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0514" h="14881">
                                  <a:moveTo>
                                    <a:pt x="0" y="0"/>
                                  </a:moveTo>
                                  <a:lnTo>
                                    <a:pt x="10514" y="0"/>
                                  </a:lnTo>
                                  <a:lnTo>
                                    <a:pt x="10514" y="14881"/>
                                  </a:lnTo>
                                  <a:lnTo>
                                    <a:pt x="0" y="14881"/>
                                  </a:lnTo>
                                  <a:lnTo>
                                    <a:pt x="0" y="0"/>
                                  </a:lnTo>
                                  <a:close/>
                                  <a:moveTo>
                                    <a:pt x="368" y="368"/>
                                  </a:moveTo>
                                  <a:lnTo>
                                    <a:pt x="368" y="14513"/>
                                  </a:lnTo>
                                  <a:lnTo>
                                    <a:pt x="10146" y="14513"/>
                                  </a:lnTo>
                                  <a:lnTo>
                                    <a:pt x="10146" y="368"/>
                                  </a:lnTo>
                                  <a:lnTo>
                                    <a:pt x="368" y="3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066" name="半闭框 66"/>
                          <wps:cNvSpPr/>
                          <wps:spPr bwMode="auto">
                            <a:xfrm rot="5400000">
                              <a:off x="15027" y="36071"/>
                              <a:ext cx="1605" cy="1047"/>
                            </a:xfrm>
                            <a:custGeom>
                              <a:avLst/>
                              <a:gdLst>
                                <a:gd name="T0" fmla="*/ 0 w 10000"/>
                                <a:gd name="T1" fmla="*/ 0 h 10000"/>
                                <a:gd name="T2" fmla="*/ 1605 w 10000"/>
                                <a:gd name="T3" fmla="*/ 0 h 10000"/>
                                <a:gd name="T4" fmla="*/ 1070 w 10000"/>
                                <a:gd name="T5" fmla="*/ 349 h 10000"/>
                                <a:gd name="T6" fmla="*/ 349 w 10000"/>
                                <a:gd name="T7" fmla="*/ 349 h 10000"/>
                                <a:gd name="T8" fmla="*/ 349 w 10000"/>
                                <a:gd name="T9" fmla="*/ 819 h 10000"/>
                                <a:gd name="T10" fmla="*/ 0 w 10000"/>
                                <a:gd name="T11" fmla="*/ 1047 h 10000"/>
                                <a:gd name="T12" fmla="*/ 0 w 10000"/>
                                <a:gd name="T13" fmla="*/ 0 h 10000"/>
                                <a:gd name="T14" fmla="*/ 0 60000 65536"/>
                                <a:gd name="T15" fmla="*/ 0 60000 65536"/>
                                <a:gd name="T16" fmla="*/ 0 60000 65536"/>
                                <a:gd name="T17" fmla="*/ 0 60000 65536"/>
                                <a:gd name="T18" fmla="*/ 0 60000 65536"/>
                                <a:gd name="T19" fmla="*/ 0 60000 65536"/>
                                <a:gd name="T20" fmla="*/ 0 60000 65536"/>
                              </a:gdLst>
                              <a:ahLst/>
                              <a:cxnLst>
                                <a:cxn ang="T14">
                                  <a:pos x="T0" y="T1"/>
                                </a:cxn>
                                <a:cxn ang="T15">
                                  <a:pos x="T2" y="T3"/>
                                </a:cxn>
                                <a:cxn ang="T16">
                                  <a:pos x="T4" y="T5"/>
                                </a:cxn>
                                <a:cxn ang="T17">
                                  <a:pos x="T6" y="T7"/>
                                </a:cxn>
                                <a:cxn ang="T18">
                                  <a:pos x="T8" y="T9"/>
                                </a:cxn>
                                <a:cxn ang="T19">
                                  <a:pos x="T10" y="T11"/>
                                </a:cxn>
                                <a:cxn ang="T2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000" h="10000">
                                  <a:moveTo>
                                    <a:pt x="0" y="0"/>
                                  </a:moveTo>
                                  <a:lnTo>
                                    <a:pt x="10000" y="0"/>
                                  </a:lnTo>
                                  <a:lnTo>
                                    <a:pt x="6667" y="3333"/>
                                  </a:lnTo>
                                  <a:lnTo>
                                    <a:pt x="2174" y="3333"/>
                                  </a:lnTo>
                                  <a:lnTo>
                                    <a:pt x="2174" y="7822"/>
                                  </a:lnTo>
                                  <a:lnTo>
                                    <a:pt x="0" y="1000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067" name="半闭框 67"/>
                          <wps:cNvSpPr/>
                          <wps:spPr bwMode="auto">
                            <a:xfrm rot="-5400000">
                              <a:off x="5607" y="49346"/>
                              <a:ext cx="1605" cy="1047"/>
                            </a:xfrm>
                            <a:custGeom>
                              <a:avLst/>
                              <a:gdLst>
                                <a:gd name="T0" fmla="*/ 0 w 10000"/>
                                <a:gd name="T1" fmla="*/ 0 h 10000"/>
                                <a:gd name="T2" fmla="*/ 1605 w 10000"/>
                                <a:gd name="T3" fmla="*/ 0 h 10000"/>
                                <a:gd name="T4" fmla="*/ 1070 w 10000"/>
                                <a:gd name="T5" fmla="*/ 349 h 10000"/>
                                <a:gd name="T6" fmla="*/ 349 w 10000"/>
                                <a:gd name="T7" fmla="*/ 349 h 10000"/>
                                <a:gd name="T8" fmla="*/ 349 w 10000"/>
                                <a:gd name="T9" fmla="*/ 819 h 10000"/>
                                <a:gd name="T10" fmla="*/ 0 w 10000"/>
                                <a:gd name="T11" fmla="*/ 1047 h 10000"/>
                                <a:gd name="T12" fmla="*/ 0 w 10000"/>
                                <a:gd name="T13" fmla="*/ 0 h 10000"/>
                                <a:gd name="T14" fmla="*/ 0 60000 65536"/>
                                <a:gd name="T15" fmla="*/ 0 60000 65536"/>
                                <a:gd name="T16" fmla="*/ 0 60000 65536"/>
                                <a:gd name="T17" fmla="*/ 0 60000 65536"/>
                                <a:gd name="T18" fmla="*/ 0 60000 65536"/>
                                <a:gd name="T19" fmla="*/ 0 60000 65536"/>
                                <a:gd name="T20" fmla="*/ 0 60000 65536"/>
                              </a:gdLst>
                              <a:ahLst/>
                              <a:cxnLst>
                                <a:cxn ang="T14">
                                  <a:pos x="T0" y="T1"/>
                                </a:cxn>
                                <a:cxn ang="T15">
                                  <a:pos x="T2" y="T3"/>
                                </a:cxn>
                                <a:cxn ang="T16">
                                  <a:pos x="T4" y="T5"/>
                                </a:cxn>
                                <a:cxn ang="T17">
                                  <a:pos x="T6" y="T7"/>
                                </a:cxn>
                                <a:cxn ang="T18">
                                  <a:pos x="T8" y="T9"/>
                                </a:cxn>
                                <a:cxn ang="T19">
                                  <a:pos x="T10" y="T11"/>
                                </a:cxn>
                                <a:cxn ang="T2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000" h="10000">
                                  <a:moveTo>
                                    <a:pt x="0" y="0"/>
                                  </a:moveTo>
                                  <a:lnTo>
                                    <a:pt x="10000" y="0"/>
                                  </a:lnTo>
                                  <a:lnTo>
                                    <a:pt x="6667" y="3333"/>
                                  </a:lnTo>
                                  <a:lnTo>
                                    <a:pt x="2174" y="3333"/>
                                  </a:lnTo>
                                  <a:lnTo>
                                    <a:pt x="2174" y="7822"/>
                                  </a:lnTo>
                                  <a:lnTo>
                                    <a:pt x="0" y="1000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068" name="任意多边形 70"/>
                          <wps:cNvSpPr/>
                          <wps:spPr bwMode="auto">
                            <a:xfrm rot="10800000">
                              <a:off x="15323" y="49071"/>
                              <a:ext cx="1040" cy="1600"/>
                            </a:xfrm>
                            <a:custGeom>
                              <a:avLst/>
                              <a:gdLst>
                                <a:gd name="T0" fmla="*/ 0 w 1040"/>
                                <a:gd name="T1" fmla="*/ 0 h 1600"/>
                                <a:gd name="T2" fmla="*/ 1040 w 1040"/>
                                <a:gd name="T3" fmla="*/ 0 h 1600"/>
                                <a:gd name="T4" fmla="*/ 721 w 1040"/>
                                <a:gd name="T5" fmla="*/ 369 h 1600"/>
                                <a:gd name="T6" fmla="*/ 344 w 1040"/>
                                <a:gd name="T7" fmla="*/ 382 h 1600"/>
                                <a:gd name="T8" fmla="*/ 344 w 1040"/>
                                <a:gd name="T9" fmla="*/ 1047 h 1600"/>
                                <a:gd name="T10" fmla="*/ 12 w 1040"/>
                                <a:gd name="T11" fmla="*/ 1600 h 1600"/>
                                <a:gd name="T12" fmla="*/ 0 w 1040"/>
                                <a:gd name="T13" fmla="*/ 0 h 1600"/>
                                <a:gd name="T14" fmla="*/ 0 60000 65536"/>
                                <a:gd name="T15" fmla="*/ 0 60000 65536"/>
                                <a:gd name="T16" fmla="*/ 0 60000 65536"/>
                                <a:gd name="T17" fmla="*/ 0 60000 65536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w 1040"/>
                                <a:gd name="T22" fmla="*/ 0 h 1600"/>
                                <a:gd name="T23" fmla="*/ 1040 w 1040"/>
                                <a:gd name="T24" fmla="*/ 1600 h 1600"/>
                              </a:gdLst>
                              <a:ahLst/>
                              <a:cxnLst>
                                <a:cxn ang="T14">
                                  <a:pos x="T0" y="T1"/>
                                </a:cxn>
                                <a:cxn ang="T15">
                                  <a:pos x="T2" y="T3"/>
                                </a:cxn>
                                <a:cxn ang="T16">
                                  <a:pos x="T4" y="T5"/>
                                </a:cxn>
                                <a:cxn ang="T17">
                                  <a:pos x="T6" y="T7"/>
                                </a:cxn>
                                <a:cxn ang="T18">
                                  <a:pos x="T8" y="T9"/>
                                </a:cxn>
                                <a:cxn ang="T19">
                                  <a:pos x="T10" y="T11"/>
                                </a:cxn>
                                <a:cxn ang="T20">
                                  <a:pos x="T12" y="T13"/>
                                </a:cxn>
                              </a:cxnLst>
                              <a:rect l="T21" t="T22" r="T23" b="T24"/>
                              <a:pathLst>
                                <a:path w="1040" h="1600">
                                  <a:moveTo>
                                    <a:pt x="0" y="0"/>
                                  </a:moveTo>
                                  <a:lnTo>
                                    <a:pt x="1040" y="0"/>
                                  </a:lnTo>
                                  <a:lnTo>
                                    <a:pt x="721" y="369"/>
                                  </a:lnTo>
                                  <a:lnTo>
                                    <a:pt x="344" y="382"/>
                                  </a:lnTo>
                                  <a:lnTo>
                                    <a:pt x="344" y="1047"/>
                                  </a:lnTo>
                                  <a:lnTo>
                                    <a:pt x="12" y="160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C5A56C0" w14:textId="77777777" w:rsidR="009B61CC" w:rsidRDefault="009B61CC"/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grpSp>
                      <wps:wsp>
                        <wps:cNvPr id="2072" name="任意多边形 68"/>
                        <wps:cNvSpPr/>
                        <wps:spPr bwMode="auto">
                          <a:xfrm>
                            <a:off x="6598" y="35784"/>
                            <a:ext cx="1040" cy="1600"/>
                          </a:xfrm>
                          <a:custGeom>
                            <a:avLst/>
                            <a:gdLst>
                              <a:gd name="T0" fmla="*/ 0 w 1040"/>
                              <a:gd name="T1" fmla="*/ 0 h 1600"/>
                              <a:gd name="T2" fmla="*/ 1040 w 1040"/>
                              <a:gd name="T3" fmla="*/ 0 h 1600"/>
                              <a:gd name="T4" fmla="*/ 721 w 1040"/>
                              <a:gd name="T5" fmla="*/ 369 h 1600"/>
                              <a:gd name="T6" fmla="*/ 344 w 1040"/>
                              <a:gd name="T7" fmla="*/ 382 h 1600"/>
                              <a:gd name="T8" fmla="*/ 344 w 1040"/>
                              <a:gd name="T9" fmla="*/ 1047 h 1600"/>
                              <a:gd name="T10" fmla="*/ 12 w 1040"/>
                              <a:gd name="T11" fmla="*/ 1600 h 1600"/>
                              <a:gd name="T12" fmla="*/ 0 w 1040"/>
                              <a:gd name="T13" fmla="*/ 0 h 1600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w 1040"/>
                              <a:gd name="T22" fmla="*/ 0 h 1600"/>
                              <a:gd name="T23" fmla="*/ 1040 w 1040"/>
                              <a:gd name="T24" fmla="*/ 1600 h 1600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T21" t="T22" r="T23" b="T24"/>
                            <a:pathLst>
                              <a:path w="1040" h="1600">
                                <a:moveTo>
                                  <a:pt x="0" y="0"/>
                                </a:moveTo>
                                <a:lnTo>
                                  <a:pt x="1040" y="0"/>
                                </a:lnTo>
                                <a:lnTo>
                                  <a:pt x="721" y="369"/>
                                </a:lnTo>
                                <a:lnTo>
                                  <a:pt x="344" y="382"/>
                                </a:lnTo>
                                <a:lnTo>
                                  <a:pt x="344" y="1047"/>
                                </a:lnTo>
                                <a:lnTo>
                                  <a:pt x="12" y="16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58418CF" w14:textId="77777777" w:rsidR="009B61CC" w:rsidRDefault="009B61CC"/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group w14:anchorId="7AEC7D32" id="组合 73" o:spid="_x0000_s1026" style="position:absolute;left:0;text-align:left;margin-left:-54.75pt;margin-top:72.75pt;width:525.7pt;height:711.2pt;z-index:251660288;mso-position-vertical-relative:page" coordorigin="6590,35784" coordsize="10514,14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">
                <v:group id="组合 71" o:spid="_x0000_s1027" style="position:absolute;left:6590;top:35786;width:10514;height:14885" coordorigin="5853,35786" coordsize="10514,14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co+xQAAAN0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">
                  <v:shape id="图文框 64" o:spid="_x0000_s1028" style="position:absolute;left:5853;top:35786;width:10514;height:14881;visibility:visible;mso-wrap-style:square;v-text-anchor:middle" coordsize="10514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" path="m,l10514,r,14881l,14881,,xm368,368r,14145l10146,14513r,-14145l368,368xe" fillcolor="#f2c9ca [660]" stroked="f">
                    <v:path arrowok="t" o:connecttype="custom" o:connectlocs="0,0;10514,0;10514,14881;0,14881;0,0;368,368;368,14513;10146,14513;10146,368;368,368" o:connectangles="0,0,0,0,0,0,0,0,0,0"/>
                  </v:shape>
                  <v:shape id="半闭框 66" o:spid="_x0000_s1029" style="position:absolute;left:15027;top:36071;width:1605;height:1047;rotation:90;visibility:visible;mso-wrap-style:square;v-text-anchor:middle" coordsize="10000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" path="m,l10000,,6667,3333r-4493,l2174,7822,,10000,,xe" fillcolor="#942225 [3204]" stroked="f">
                    <v:path arrowok="t" o:connecttype="custom" o:connectlocs="0,0;258,0;172,37;56,37;56,86;0,110;0,0" o:connectangles="0,0,0,0,0,0,0"/>
                  </v:shape>
                  <v:shape id="半闭框 67" o:spid="_x0000_s1030" style="position:absolute;left:5607;top:49346;width:1605;height:1047;rotation:-90;visibility:visible;mso-wrap-style:square;v-text-anchor:middle" coordsize="10000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" path="m,l10000,,6667,3333r-4493,l2174,7822,,10000,,xe" fillcolor="#942225 [3204]" stroked="f">
                    <v:path arrowok="t" o:connecttype="custom" o:connectlocs="0,0;258,0;172,37;56,37;56,86;0,110;0,0" o:connectangles="0,0,0,0,0,0,0"/>
                  </v:shape>
                  <v:shape id="任意多边形 70" o:spid="_x0000_s1031" style="position:absolute;left:15323;top:49071;width:1040;height:1600;rotation:180;visibility:visible;mso-wrap-style:square;v-text-anchor:middle" coordsize="1040,1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" adj="-11796480,,5400" path="m,l1040,,721,369,344,382r,665l12,1600,,xe" fillcolor="#942225 [3204]" stroked="f">
                    <v:stroke joinstyle="miter"/>
                    <v:formulas/>
                    <v:path arrowok="t" o:connecttype="custom" o:connectlocs="0,0;1040,0;721,369;344,382;344,1047;12,1600;0,0" o:connectangles="0,0,0,0,0,0,0" textboxrect="0,0,1040,1600"/>
                    <v:textbox>
                      <w:txbxContent>
                        <w:p w14:paraId="2C5A56C0" w14:textId="77777777" w:rsidR="009B61CC" w:rsidRDefault="009B61CC"/>
                      </w:txbxContent>
                    </v:textbox>
                  </v:shape>
                </v:group>
                <v:shape id="任意多边形 68" o:spid="_x0000_s1032" style="position:absolute;left:6598;top:35784;width:1040;height:1600;visibility:visible;mso-wrap-style:square;v-text-anchor:middle" coordsize="1040,1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" adj="-11796480,,5400" path="m,l1040,,721,369,344,382r,665l12,1600,,xe" fillcolor="#942225 [3204]" stroked="f">
                  <v:stroke joinstyle="miter"/>
                  <v:formulas/>
                  <v:path arrowok="t" o:connecttype="custom" o:connectlocs="0,0;1040,0;721,369;344,382;344,1047;12,1600;0,0" o:connectangles="0,0,0,0,0,0,0" textboxrect="0,0,1040,1600"/>
                  <v:textbox>
                    <w:txbxContent>
                      <w:p w14:paraId="558418CF" w14:textId="77777777" w:rsidR="009B61CC" w:rsidRDefault="009B61CC"/>
                    </w:txbxContent>
                  </v:textbox>
                </v:shape>
                <w10:wrap anchory="page"/>
              </v:group>
            </w:pict>
          </mc:Fallback>
        </mc:AlternateContent>
      </w:r>
    </w:p>
    <w:p w14:paraId="0467DE02" w14:textId="77777777" w:rsidR="009B61CC" w:rsidRDefault="000C7A64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AE476B8" wp14:editId="23E157C7">
                <wp:simplePos x="0" y="0"/>
                <wp:positionH relativeFrom="column">
                  <wp:posOffset>1365250</wp:posOffset>
                </wp:positionH>
                <wp:positionV relativeFrom="paragraph">
                  <wp:posOffset>12700</wp:posOffset>
                </wp:positionV>
                <wp:extent cx="2565400" cy="696595"/>
                <wp:effectExtent l="0" t="0" r="0" b="0"/>
                <wp:wrapNone/>
                <wp:docPr id="46" name="组合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65400" cy="696595"/>
                          <a:chOff x="7222" y="38055"/>
                          <a:chExt cx="4040" cy="1097"/>
                        </a:xfrm>
                        <a:solidFill>
                          <a:schemeClr val="accent1"/>
                        </a:solidFill>
                      </wpg:grpSpPr>
                      <wps:wsp>
                        <wps:cNvPr id="48" name="KSO_Shape"/>
                        <wps:cNvSpPr/>
                        <wps:spPr>
                          <a:xfrm>
                            <a:off x="7222" y="38055"/>
                            <a:ext cx="1098" cy="1097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3BD1BCF" w14:textId="516918E4" w:rsidR="009B61CC" w:rsidRDefault="00D31013" w:rsidP="00E65280">
                              <w:pPr>
                                <w:pStyle w:val="1f1"/>
                              </w:pPr>
                              <w:r>
                                <w:rPr>
                                  <w:rFonts w:hint="eastAsia"/>
                                </w:rPr>
                                <w:t>学</w:t>
                              </w:r>
                            </w:p>
                          </w:txbxContent>
                        </wps:txbx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  <wps:wsp>
                        <wps:cNvPr id="54" name="KSO_Shape"/>
                        <wps:cNvSpPr/>
                        <wps:spPr>
                          <a:xfrm>
                            <a:off x="8200" y="38055"/>
                            <a:ext cx="1098" cy="1097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CCF7AD5" w14:textId="5E9EA057" w:rsidR="009B61CC" w:rsidRDefault="00D31013" w:rsidP="00E65280">
                              <w:pPr>
                                <w:pStyle w:val="1f1"/>
                              </w:pPr>
                              <w:r>
                                <w:rPr>
                                  <w:rFonts w:hint="eastAsia"/>
                                </w:rPr>
                                <w:t>校</w:t>
                              </w:r>
                            </w:p>
                          </w:txbxContent>
                        </wps:txbx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  <wps:wsp>
                        <wps:cNvPr id="56" name="KSO_Shape"/>
                        <wps:cNvSpPr/>
                        <wps:spPr>
                          <a:xfrm>
                            <a:off x="9178" y="38055"/>
                            <a:ext cx="1098" cy="1097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2C3232E" w14:textId="1319701F" w:rsidR="009B61CC" w:rsidRDefault="00D31013" w:rsidP="00E65280">
                              <w:pPr>
                                <w:pStyle w:val="1f1"/>
                              </w:pPr>
                              <w:r>
                                <w:rPr>
                                  <w:rFonts w:hint="eastAsia"/>
                                </w:rPr>
                                <w:t>简</w:t>
                              </w:r>
                            </w:p>
                          </w:txbxContent>
                        </wps:txbx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  <wps:wsp>
                        <wps:cNvPr id="62" name="KSO_Shape"/>
                        <wps:cNvSpPr/>
                        <wps:spPr>
                          <a:xfrm>
                            <a:off x="10164" y="38056"/>
                            <a:ext cx="1098" cy="1097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5A9D543" w14:textId="5C6832B9" w:rsidR="009B61CC" w:rsidRDefault="00D31013" w:rsidP="00E65280">
                              <w:pPr>
                                <w:pStyle w:val="1f1"/>
                              </w:pPr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介</w:t>
                              </w:r>
                              <w:proofErr w:type="gramEnd"/>
                            </w:p>
                          </w:txbxContent>
                        </wps:txbx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</wpg:wg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group w14:anchorId="5AE476B8" id="组合 46" o:spid="_x0000_s1033" style="position:absolute;left:0;text-align:left;margin-left:107.5pt;margin-top:1pt;width:202pt;height:54.85pt;z-index:251665408" coordorigin="7222,38055" coordsize="4040,10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">
                <v:oval id="KSO_Shape" o:spid="_x0000_s1034" style="position:absolute;left:7222;top:38055;width:1098;height:10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" filled="f" stroked="f" strokeweight="1pt">
                  <v:stroke joinstyle="miter"/>
                  <v:textbox>
                    <w:txbxContent>
                      <w:p w14:paraId="13BD1BCF" w14:textId="516918E4" w:rsidR="009B61CC" w:rsidRDefault="00D31013" w:rsidP="00E65280">
                        <w:pPr>
                          <w:pStyle w:val="1f1"/>
                        </w:pPr>
                        <w:r>
                          <w:rPr>
                            <w:rFonts w:hint="eastAsia"/>
                          </w:rPr>
                          <w:t>学</w:t>
                        </w:r>
                      </w:p>
                    </w:txbxContent>
                  </v:textbox>
                </v:oval>
                <v:oval id="KSO_Shape" o:spid="_x0000_s1035" style="position:absolute;left:8200;top:38055;width:1098;height:10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" filled="f" stroked="f" strokeweight="1pt">
                  <v:stroke joinstyle="miter"/>
                  <v:textbox>
                    <w:txbxContent>
                      <w:p w14:paraId="3CCF7AD5" w14:textId="5E9EA057" w:rsidR="009B61CC" w:rsidRDefault="00D31013" w:rsidP="00E65280">
                        <w:pPr>
                          <w:pStyle w:val="1f1"/>
                        </w:pPr>
                        <w:r>
                          <w:rPr>
                            <w:rFonts w:hint="eastAsia"/>
                          </w:rPr>
                          <w:t>校</w:t>
                        </w:r>
                      </w:p>
                    </w:txbxContent>
                  </v:textbox>
                </v:oval>
                <v:oval id="KSO_Shape" o:spid="_x0000_s1036" style="position:absolute;left:9178;top:38055;width:1098;height:10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" filled="f" stroked="f" strokeweight="1pt">
                  <v:stroke joinstyle="miter"/>
                  <v:textbox>
                    <w:txbxContent>
                      <w:p w14:paraId="12C3232E" w14:textId="1319701F" w:rsidR="009B61CC" w:rsidRDefault="00D31013" w:rsidP="00E65280">
                        <w:pPr>
                          <w:pStyle w:val="1f1"/>
                        </w:pPr>
                        <w:r>
                          <w:rPr>
                            <w:rFonts w:hint="eastAsia"/>
                          </w:rPr>
                          <w:t>简</w:t>
                        </w:r>
                      </w:p>
                    </w:txbxContent>
                  </v:textbox>
                </v:oval>
                <v:oval id="KSO_Shape" o:spid="_x0000_s1037" style="position:absolute;left:10164;top:38056;width:1098;height:10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" filled="f" stroked="f" strokeweight="1pt">
                  <v:stroke joinstyle="miter"/>
                  <v:textbox>
                    <w:txbxContent>
                      <w:p w14:paraId="45A9D543" w14:textId="5C6832B9" w:rsidR="009B61CC" w:rsidRDefault="00D31013" w:rsidP="00E65280">
                        <w:pPr>
                          <w:pStyle w:val="1f1"/>
                        </w:pPr>
                        <w:proofErr w:type="gramStart"/>
                        <w:r>
                          <w:rPr>
                            <w:rFonts w:hint="eastAsia"/>
                          </w:rPr>
                          <w:t>介</w:t>
                        </w:r>
                        <w:proofErr w:type="gramEnd"/>
                      </w:p>
                    </w:txbxContent>
                  </v:textbox>
                </v:oval>
              </v:group>
            </w:pict>
          </mc:Fallback>
        </mc:AlternateContent>
      </w:r>
    </w:p>
    <w:p w14:paraId="1FBCA5C1" w14:textId="77777777" w:rsidR="009B61CC" w:rsidRDefault="009B61CC">
      <w:pPr>
        <w:rPr>
          <w:rFonts w:ascii="Times New Roman" w:hAnsi="Times New Roman" w:cs="Times New Roman"/>
        </w:rPr>
      </w:pPr>
    </w:p>
    <w:p w14:paraId="232FAB57" w14:textId="77777777" w:rsidR="009B61CC" w:rsidRDefault="000C7A64">
      <w:pPr>
        <w:pStyle w:val="1"/>
        <w:spacing w:before="0" w:after="0" w:line="240" w:lineRule="auto"/>
        <w:ind w:firstLine="321"/>
        <w:rPr>
          <w:rFonts w:cs="Times New Roman"/>
          <w:color w:val="FFFFFF" w:themeColor="background1"/>
          <w:sz w:val="32"/>
          <w:szCs w:val="20"/>
        </w:rPr>
      </w:pPr>
      <w:bookmarkStart w:id="0" w:name="_Toc104279664"/>
      <w:bookmarkStart w:id="1" w:name="_Toc109318745"/>
      <w:r>
        <w:rPr>
          <w:rFonts w:cs="Times New Roman"/>
          <w:color w:val="FFFFFF" w:themeColor="background1"/>
          <w:sz w:val="32"/>
          <w:szCs w:val="20"/>
        </w:rPr>
        <w:t>学校简介</w:t>
      </w:r>
      <w:bookmarkEnd w:id="0"/>
      <w:bookmarkEnd w:id="1"/>
    </w:p>
    <w:p w14:paraId="0741E25C" w14:textId="3432D0BE" w:rsidR="00930CCE" w:rsidRDefault="00930CCE" w:rsidP="004E7EF1">
      <w:pPr>
        <w:rPr>
          <w:noProof/>
        </w:rPr>
      </w:pPr>
    </w:p>
    <w:p w14:paraId="7905F7BE" w14:textId="34A08AC8" w:rsidR="00722925" w:rsidRDefault="00722925" w:rsidP="004E7EF1">
      <w:pPr>
        <w:rPr>
          <w:noProof/>
        </w:rPr>
      </w:pPr>
    </w:p>
    <w:p w14:paraId="69E89FF8" w14:textId="47E7E8C6" w:rsidR="004E7EF1" w:rsidRDefault="004E7EF1" w:rsidP="004E7EF1">
      <w:pPr>
        <w:rPr>
          <w:noProof/>
        </w:rPr>
      </w:pPr>
    </w:p>
    <w:p w14:paraId="26D9D09E" w14:textId="0D250B54" w:rsidR="00D31013" w:rsidRDefault="00D31013" w:rsidP="004E7EF1">
      <w:pPr>
        <w:rPr>
          <w:noProof/>
        </w:rPr>
      </w:pPr>
    </w:p>
    <w:p w14:paraId="61304565" w14:textId="13E31028" w:rsidR="00D31013" w:rsidRDefault="00D31013" w:rsidP="004E7EF1">
      <w:pPr>
        <w:rPr>
          <w:noProof/>
        </w:rPr>
      </w:pPr>
    </w:p>
    <w:p w14:paraId="08EF878E" w14:textId="68300ED3" w:rsidR="00D31013" w:rsidRDefault="00D31013" w:rsidP="004E7EF1">
      <w:pPr>
        <w:rPr>
          <w:noProof/>
        </w:rPr>
      </w:pPr>
    </w:p>
    <w:p w14:paraId="16B5B65B" w14:textId="542184A5" w:rsidR="00D31013" w:rsidRDefault="00D31013" w:rsidP="004E7EF1">
      <w:pPr>
        <w:rPr>
          <w:noProof/>
        </w:rPr>
      </w:pPr>
    </w:p>
    <w:p w14:paraId="24EA81A3" w14:textId="537C1FEF" w:rsidR="00D31013" w:rsidRDefault="00D31013" w:rsidP="004E7EF1">
      <w:pPr>
        <w:rPr>
          <w:noProof/>
        </w:rPr>
      </w:pPr>
    </w:p>
    <w:p w14:paraId="5BE1E5DF" w14:textId="043C71E2" w:rsidR="00D31013" w:rsidRDefault="00D31013" w:rsidP="004E7EF1">
      <w:pPr>
        <w:rPr>
          <w:noProof/>
        </w:rPr>
      </w:pPr>
    </w:p>
    <w:p w14:paraId="1DE9A4B9" w14:textId="27611AD6" w:rsidR="00D31013" w:rsidRDefault="00D31013" w:rsidP="004E7EF1">
      <w:pPr>
        <w:rPr>
          <w:noProof/>
        </w:rPr>
      </w:pPr>
    </w:p>
    <w:p w14:paraId="534F3E1C" w14:textId="220EA51F" w:rsidR="00D31013" w:rsidRDefault="00D31013" w:rsidP="004E7EF1">
      <w:pPr>
        <w:rPr>
          <w:noProof/>
        </w:rPr>
      </w:pPr>
    </w:p>
    <w:p w14:paraId="26E14DC9" w14:textId="2C71E25A" w:rsidR="00D31013" w:rsidRDefault="00D31013" w:rsidP="004E7EF1">
      <w:pPr>
        <w:rPr>
          <w:noProof/>
        </w:rPr>
      </w:pPr>
    </w:p>
    <w:p w14:paraId="2805515E" w14:textId="6F0F3F3D" w:rsidR="00D31013" w:rsidRDefault="00D31013" w:rsidP="004E7EF1">
      <w:pPr>
        <w:rPr>
          <w:noProof/>
        </w:rPr>
      </w:pPr>
    </w:p>
    <w:p w14:paraId="36F9FAED" w14:textId="2F1C2200" w:rsidR="00D31013" w:rsidRDefault="00D31013" w:rsidP="004E7EF1">
      <w:pPr>
        <w:rPr>
          <w:noProof/>
        </w:rPr>
      </w:pPr>
    </w:p>
    <w:p w14:paraId="655133E9" w14:textId="774170A5" w:rsidR="00D31013" w:rsidRDefault="00D31013" w:rsidP="004E7EF1">
      <w:pPr>
        <w:rPr>
          <w:noProof/>
        </w:rPr>
      </w:pPr>
    </w:p>
    <w:p w14:paraId="248B6593" w14:textId="12C48728" w:rsidR="00D31013" w:rsidRDefault="00D31013" w:rsidP="004E7EF1">
      <w:pPr>
        <w:rPr>
          <w:noProof/>
        </w:rPr>
      </w:pPr>
    </w:p>
    <w:p w14:paraId="1881B957" w14:textId="43AFEDBC" w:rsidR="00D31013" w:rsidRDefault="00D31013" w:rsidP="004E7EF1">
      <w:pPr>
        <w:rPr>
          <w:noProof/>
        </w:rPr>
      </w:pPr>
    </w:p>
    <w:p w14:paraId="4F4028CD" w14:textId="6B6A22B4" w:rsidR="00D31013" w:rsidRDefault="00D31013" w:rsidP="004E7EF1">
      <w:pPr>
        <w:rPr>
          <w:noProof/>
        </w:rPr>
      </w:pPr>
    </w:p>
    <w:p w14:paraId="61C23240" w14:textId="720E9996" w:rsidR="00D31013" w:rsidRDefault="00D31013" w:rsidP="004E7EF1">
      <w:pPr>
        <w:rPr>
          <w:noProof/>
        </w:rPr>
      </w:pPr>
    </w:p>
    <w:p w14:paraId="3527159D" w14:textId="37750745" w:rsidR="00D31013" w:rsidRDefault="00D31013" w:rsidP="004E7EF1">
      <w:pPr>
        <w:rPr>
          <w:noProof/>
        </w:rPr>
      </w:pPr>
    </w:p>
    <w:p w14:paraId="1FA4B6BD" w14:textId="0D032DE1" w:rsidR="00D31013" w:rsidRDefault="00D31013" w:rsidP="004E7EF1">
      <w:pPr>
        <w:rPr>
          <w:noProof/>
        </w:rPr>
      </w:pPr>
    </w:p>
    <w:p w14:paraId="4E03D393" w14:textId="03D88925" w:rsidR="00D31013" w:rsidRDefault="00D31013" w:rsidP="004E7EF1">
      <w:pPr>
        <w:rPr>
          <w:noProof/>
        </w:rPr>
      </w:pPr>
    </w:p>
    <w:p w14:paraId="251202A5" w14:textId="3EFC423E" w:rsidR="00D31013" w:rsidRDefault="00D31013" w:rsidP="004E7EF1">
      <w:pPr>
        <w:rPr>
          <w:noProof/>
        </w:rPr>
      </w:pPr>
    </w:p>
    <w:p w14:paraId="6E86173E" w14:textId="293693BF" w:rsidR="00D31013" w:rsidRDefault="00D31013" w:rsidP="004E7EF1">
      <w:pPr>
        <w:rPr>
          <w:noProof/>
        </w:rPr>
      </w:pPr>
    </w:p>
    <w:p w14:paraId="2DCEC15B" w14:textId="6FDC9806" w:rsidR="00D31013" w:rsidRDefault="00D31013" w:rsidP="004E7EF1">
      <w:pPr>
        <w:rPr>
          <w:noProof/>
        </w:rPr>
      </w:pPr>
    </w:p>
    <w:p w14:paraId="7CC10175" w14:textId="00243493" w:rsidR="00D31013" w:rsidRDefault="00D31013" w:rsidP="004E7EF1">
      <w:pPr>
        <w:rPr>
          <w:noProof/>
        </w:rPr>
      </w:pPr>
      <w:r>
        <w:rPr>
          <w:rFonts w:ascii="Times New Roman" w:hAnsi="Times New Roman" w:cs="Times New Roman"/>
          <w:noProof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0E0BEE57" wp14:editId="16F1318E">
                <wp:simplePos x="0" y="0"/>
                <wp:positionH relativeFrom="margin">
                  <wp:posOffset>-695325</wp:posOffset>
                </wp:positionH>
                <wp:positionV relativeFrom="page">
                  <wp:posOffset>904875</wp:posOffset>
                </wp:positionV>
                <wp:extent cx="6676390" cy="9051290"/>
                <wp:effectExtent l="0" t="0" r="0" b="0"/>
                <wp:wrapNone/>
                <wp:docPr id="3614" name="组合 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6390" cy="9051290"/>
                          <a:chOff x="6590" y="35754"/>
                          <a:chExt cx="10514" cy="14918"/>
                        </a:xfrm>
                      </wpg:grpSpPr>
                      <wpg:grpSp>
                        <wpg:cNvPr id="39" name="组合 71"/>
                        <wpg:cNvGrpSpPr/>
                        <wpg:grpSpPr>
                          <a:xfrm>
                            <a:off x="6590" y="35754"/>
                            <a:ext cx="10514" cy="14918"/>
                            <a:chOff x="5853" y="35754"/>
                            <a:chExt cx="10514" cy="14918"/>
                          </a:xfrm>
                        </wpg:grpSpPr>
                        <wps:wsp>
                          <wps:cNvPr id="41" name="图文框 64"/>
                          <wps:cNvSpPr/>
                          <wps:spPr bwMode="auto">
                            <a:xfrm>
                              <a:off x="5853" y="35754"/>
                              <a:ext cx="10514" cy="14881"/>
                            </a:xfrm>
                            <a:custGeom>
                              <a:avLst/>
                              <a:gdLst>
                                <a:gd name="T0" fmla="*/ 0 w 10514"/>
                                <a:gd name="T1" fmla="*/ 0 h 14881"/>
                                <a:gd name="T2" fmla="*/ 10514 w 10514"/>
                                <a:gd name="T3" fmla="*/ 0 h 14881"/>
                                <a:gd name="T4" fmla="*/ 10514 w 10514"/>
                                <a:gd name="T5" fmla="*/ 14881 h 14881"/>
                                <a:gd name="T6" fmla="*/ 0 w 10514"/>
                                <a:gd name="T7" fmla="*/ 14881 h 14881"/>
                                <a:gd name="T8" fmla="*/ 0 w 10514"/>
                                <a:gd name="T9" fmla="*/ 0 h 14881"/>
                                <a:gd name="T10" fmla="*/ 368 w 10514"/>
                                <a:gd name="T11" fmla="*/ 368 h 14881"/>
                                <a:gd name="T12" fmla="*/ 368 w 10514"/>
                                <a:gd name="T13" fmla="*/ 14513 h 14881"/>
                                <a:gd name="T14" fmla="*/ 10146 w 10514"/>
                                <a:gd name="T15" fmla="*/ 14513 h 14881"/>
                                <a:gd name="T16" fmla="*/ 10146 w 10514"/>
                                <a:gd name="T17" fmla="*/ 368 h 14881"/>
                                <a:gd name="T18" fmla="*/ 368 w 10514"/>
                                <a:gd name="T19" fmla="*/ 368 h 14881"/>
                                <a:gd name="T20" fmla="*/ 0 60000 65536"/>
                                <a:gd name="T21" fmla="*/ 0 60000 65536"/>
                                <a:gd name="T22" fmla="*/ 0 60000 65536"/>
                                <a:gd name="T23" fmla="*/ 0 60000 65536"/>
                                <a:gd name="T24" fmla="*/ 0 60000 65536"/>
                                <a:gd name="T25" fmla="*/ 0 60000 65536"/>
                                <a:gd name="T26" fmla="*/ 0 60000 65536"/>
                                <a:gd name="T27" fmla="*/ 0 60000 65536"/>
                                <a:gd name="T28" fmla="*/ 0 60000 65536"/>
                                <a:gd name="T29" fmla="*/ 0 60000 65536"/>
                              </a:gdLst>
                              <a:ahLst/>
                              <a:cxnLst>
                                <a:cxn ang="T20">
                                  <a:pos x="T0" y="T1"/>
                                </a:cxn>
                                <a:cxn ang="T21">
                                  <a:pos x="T2" y="T3"/>
                                </a:cxn>
                                <a:cxn ang="T22">
                                  <a:pos x="T4" y="T5"/>
                                </a:cxn>
                                <a:cxn ang="T23">
                                  <a:pos x="T6" y="T7"/>
                                </a:cxn>
                                <a:cxn ang="T24">
                                  <a:pos x="T8" y="T9"/>
                                </a:cxn>
                                <a:cxn ang="T25">
                                  <a:pos x="T10" y="T11"/>
                                </a:cxn>
                                <a:cxn ang="T26">
                                  <a:pos x="T12" y="T13"/>
                                </a:cxn>
                                <a:cxn ang="T27">
                                  <a:pos x="T14" y="T15"/>
                                </a:cxn>
                                <a:cxn ang="T28">
                                  <a:pos x="T16" y="T17"/>
                                </a:cxn>
                                <a:cxn ang="T29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0514" h="14881">
                                  <a:moveTo>
                                    <a:pt x="0" y="0"/>
                                  </a:moveTo>
                                  <a:lnTo>
                                    <a:pt x="10514" y="0"/>
                                  </a:lnTo>
                                  <a:lnTo>
                                    <a:pt x="10514" y="14881"/>
                                  </a:lnTo>
                                  <a:lnTo>
                                    <a:pt x="0" y="14881"/>
                                  </a:lnTo>
                                  <a:lnTo>
                                    <a:pt x="0" y="0"/>
                                  </a:lnTo>
                                  <a:close/>
                                  <a:moveTo>
                                    <a:pt x="368" y="368"/>
                                  </a:moveTo>
                                  <a:lnTo>
                                    <a:pt x="368" y="14513"/>
                                  </a:lnTo>
                                  <a:lnTo>
                                    <a:pt x="10146" y="14513"/>
                                  </a:lnTo>
                                  <a:lnTo>
                                    <a:pt x="10146" y="368"/>
                                  </a:lnTo>
                                  <a:lnTo>
                                    <a:pt x="368" y="3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2" name="半闭框 66"/>
                          <wps:cNvSpPr/>
                          <wps:spPr bwMode="auto">
                            <a:xfrm rot="5400000">
                              <a:off x="15027" y="36071"/>
                              <a:ext cx="1605" cy="1047"/>
                            </a:xfrm>
                            <a:custGeom>
                              <a:avLst/>
                              <a:gdLst>
                                <a:gd name="T0" fmla="*/ 0 w 10000"/>
                                <a:gd name="T1" fmla="*/ 0 h 10000"/>
                                <a:gd name="T2" fmla="*/ 1605 w 10000"/>
                                <a:gd name="T3" fmla="*/ 0 h 10000"/>
                                <a:gd name="T4" fmla="*/ 1070 w 10000"/>
                                <a:gd name="T5" fmla="*/ 349 h 10000"/>
                                <a:gd name="T6" fmla="*/ 349 w 10000"/>
                                <a:gd name="T7" fmla="*/ 349 h 10000"/>
                                <a:gd name="T8" fmla="*/ 349 w 10000"/>
                                <a:gd name="T9" fmla="*/ 819 h 10000"/>
                                <a:gd name="T10" fmla="*/ 0 w 10000"/>
                                <a:gd name="T11" fmla="*/ 1047 h 10000"/>
                                <a:gd name="T12" fmla="*/ 0 w 10000"/>
                                <a:gd name="T13" fmla="*/ 0 h 10000"/>
                                <a:gd name="T14" fmla="*/ 0 60000 65536"/>
                                <a:gd name="T15" fmla="*/ 0 60000 65536"/>
                                <a:gd name="T16" fmla="*/ 0 60000 65536"/>
                                <a:gd name="T17" fmla="*/ 0 60000 65536"/>
                                <a:gd name="T18" fmla="*/ 0 60000 65536"/>
                                <a:gd name="T19" fmla="*/ 0 60000 65536"/>
                                <a:gd name="T20" fmla="*/ 0 60000 65536"/>
                              </a:gdLst>
                              <a:ahLst/>
                              <a:cxnLst>
                                <a:cxn ang="T14">
                                  <a:pos x="T0" y="T1"/>
                                </a:cxn>
                                <a:cxn ang="T15">
                                  <a:pos x="T2" y="T3"/>
                                </a:cxn>
                                <a:cxn ang="T16">
                                  <a:pos x="T4" y="T5"/>
                                </a:cxn>
                                <a:cxn ang="T17">
                                  <a:pos x="T6" y="T7"/>
                                </a:cxn>
                                <a:cxn ang="T18">
                                  <a:pos x="T8" y="T9"/>
                                </a:cxn>
                                <a:cxn ang="T19">
                                  <a:pos x="T10" y="T11"/>
                                </a:cxn>
                                <a:cxn ang="T2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000" h="10000">
                                  <a:moveTo>
                                    <a:pt x="0" y="0"/>
                                  </a:moveTo>
                                  <a:lnTo>
                                    <a:pt x="10000" y="0"/>
                                  </a:lnTo>
                                  <a:lnTo>
                                    <a:pt x="6667" y="3333"/>
                                  </a:lnTo>
                                  <a:lnTo>
                                    <a:pt x="2174" y="3333"/>
                                  </a:lnTo>
                                  <a:lnTo>
                                    <a:pt x="2174" y="7822"/>
                                  </a:lnTo>
                                  <a:lnTo>
                                    <a:pt x="0" y="1000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3" name="半闭框 67"/>
                          <wps:cNvSpPr/>
                          <wps:spPr bwMode="auto">
                            <a:xfrm rot="-5400000">
                              <a:off x="5607" y="49346"/>
                              <a:ext cx="1605" cy="1047"/>
                            </a:xfrm>
                            <a:custGeom>
                              <a:avLst/>
                              <a:gdLst>
                                <a:gd name="T0" fmla="*/ 0 w 10000"/>
                                <a:gd name="T1" fmla="*/ 0 h 10000"/>
                                <a:gd name="T2" fmla="*/ 1605 w 10000"/>
                                <a:gd name="T3" fmla="*/ 0 h 10000"/>
                                <a:gd name="T4" fmla="*/ 1070 w 10000"/>
                                <a:gd name="T5" fmla="*/ 349 h 10000"/>
                                <a:gd name="T6" fmla="*/ 349 w 10000"/>
                                <a:gd name="T7" fmla="*/ 349 h 10000"/>
                                <a:gd name="T8" fmla="*/ 349 w 10000"/>
                                <a:gd name="T9" fmla="*/ 819 h 10000"/>
                                <a:gd name="T10" fmla="*/ 0 w 10000"/>
                                <a:gd name="T11" fmla="*/ 1047 h 10000"/>
                                <a:gd name="T12" fmla="*/ 0 w 10000"/>
                                <a:gd name="T13" fmla="*/ 0 h 10000"/>
                                <a:gd name="T14" fmla="*/ 0 60000 65536"/>
                                <a:gd name="T15" fmla="*/ 0 60000 65536"/>
                                <a:gd name="T16" fmla="*/ 0 60000 65536"/>
                                <a:gd name="T17" fmla="*/ 0 60000 65536"/>
                                <a:gd name="T18" fmla="*/ 0 60000 65536"/>
                                <a:gd name="T19" fmla="*/ 0 60000 65536"/>
                                <a:gd name="T20" fmla="*/ 0 60000 65536"/>
                              </a:gdLst>
                              <a:ahLst/>
                              <a:cxnLst>
                                <a:cxn ang="T14">
                                  <a:pos x="T0" y="T1"/>
                                </a:cxn>
                                <a:cxn ang="T15">
                                  <a:pos x="T2" y="T3"/>
                                </a:cxn>
                                <a:cxn ang="T16">
                                  <a:pos x="T4" y="T5"/>
                                </a:cxn>
                                <a:cxn ang="T17">
                                  <a:pos x="T6" y="T7"/>
                                </a:cxn>
                                <a:cxn ang="T18">
                                  <a:pos x="T8" y="T9"/>
                                </a:cxn>
                                <a:cxn ang="T19">
                                  <a:pos x="T10" y="T11"/>
                                </a:cxn>
                                <a:cxn ang="T2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000" h="10000">
                                  <a:moveTo>
                                    <a:pt x="0" y="0"/>
                                  </a:moveTo>
                                  <a:lnTo>
                                    <a:pt x="10000" y="0"/>
                                  </a:lnTo>
                                  <a:lnTo>
                                    <a:pt x="6667" y="3333"/>
                                  </a:lnTo>
                                  <a:lnTo>
                                    <a:pt x="2174" y="3333"/>
                                  </a:lnTo>
                                  <a:lnTo>
                                    <a:pt x="2174" y="7822"/>
                                  </a:lnTo>
                                  <a:lnTo>
                                    <a:pt x="0" y="1000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4" name="任意多边形 70"/>
                          <wps:cNvSpPr/>
                          <wps:spPr bwMode="auto">
                            <a:xfrm rot="10800000">
                              <a:off x="15323" y="49071"/>
                              <a:ext cx="1040" cy="1600"/>
                            </a:xfrm>
                            <a:custGeom>
                              <a:avLst/>
                              <a:gdLst>
                                <a:gd name="T0" fmla="*/ 0 w 1040"/>
                                <a:gd name="T1" fmla="*/ 0 h 1600"/>
                                <a:gd name="T2" fmla="*/ 1040 w 1040"/>
                                <a:gd name="T3" fmla="*/ 0 h 1600"/>
                                <a:gd name="T4" fmla="*/ 721 w 1040"/>
                                <a:gd name="T5" fmla="*/ 369 h 1600"/>
                                <a:gd name="T6" fmla="*/ 344 w 1040"/>
                                <a:gd name="T7" fmla="*/ 382 h 1600"/>
                                <a:gd name="T8" fmla="*/ 344 w 1040"/>
                                <a:gd name="T9" fmla="*/ 1047 h 1600"/>
                                <a:gd name="T10" fmla="*/ 12 w 1040"/>
                                <a:gd name="T11" fmla="*/ 1600 h 1600"/>
                                <a:gd name="T12" fmla="*/ 0 w 1040"/>
                                <a:gd name="T13" fmla="*/ 0 h 1600"/>
                                <a:gd name="T14" fmla="*/ 0 60000 65536"/>
                                <a:gd name="T15" fmla="*/ 0 60000 65536"/>
                                <a:gd name="T16" fmla="*/ 0 60000 65536"/>
                                <a:gd name="T17" fmla="*/ 0 60000 65536"/>
                                <a:gd name="T18" fmla="*/ 0 60000 65536"/>
                                <a:gd name="T19" fmla="*/ 0 60000 65536"/>
                                <a:gd name="T20" fmla="*/ 0 60000 65536"/>
                                <a:gd name="T21" fmla="*/ 0 w 1040"/>
                                <a:gd name="T22" fmla="*/ 0 h 1600"/>
                                <a:gd name="T23" fmla="*/ 1040 w 1040"/>
                                <a:gd name="T24" fmla="*/ 1600 h 1600"/>
                              </a:gdLst>
                              <a:ahLst/>
                              <a:cxnLst>
                                <a:cxn ang="T14">
                                  <a:pos x="T0" y="T1"/>
                                </a:cxn>
                                <a:cxn ang="T15">
                                  <a:pos x="T2" y="T3"/>
                                </a:cxn>
                                <a:cxn ang="T16">
                                  <a:pos x="T4" y="T5"/>
                                </a:cxn>
                                <a:cxn ang="T17">
                                  <a:pos x="T6" y="T7"/>
                                </a:cxn>
                                <a:cxn ang="T18">
                                  <a:pos x="T8" y="T9"/>
                                </a:cxn>
                                <a:cxn ang="T19">
                                  <a:pos x="T10" y="T11"/>
                                </a:cxn>
                                <a:cxn ang="T20">
                                  <a:pos x="T12" y="T13"/>
                                </a:cxn>
                              </a:cxnLst>
                              <a:rect l="T21" t="T22" r="T23" b="T24"/>
                              <a:pathLst>
                                <a:path w="1040" h="1600">
                                  <a:moveTo>
                                    <a:pt x="0" y="0"/>
                                  </a:moveTo>
                                  <a:lnTo>
                                    <a:pt x="1040" y="0"/>
                                  </a:lnTo>
                                  <a:lnTo>
                                    <a:pt x="721" y="369"/>
                                  </a:lnTo>
                                  <a:lnTo>
                                    <a:pt x="344" y="382"/>
                                  </a:lnTo>
                                  <a:lnTo>
                                    <a:pt x="344" y="1047"/>
                                  </a:lnTo>
                                  <a:lnTo>
                                    <a:pt x="12" y="160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620DB0A" w14:textId="77777777" w:rsidR="009B61CC" w:rsidRDefault="009B61CC"/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grpSp>
                      <wps:wsp>
                        <wps:cNvPr id="45" name="任意多边形 68"/>
                        <wps:cNvSpPr/>
                        <wps:spPr bwMode="auto">
                          <a:xfrm>
                            <a:off x="6598" y="35784"/>
                            <a:ext cx="1040" cy="1600"/>
                          </a:xfrm>
                          <a:custGeom>
                            <a:avLst/>
                            <a:gdLst>
                              <a:gd name="T0" fmla="*/ 0 w 1040"/>
                              <a:gd name="T1" fmla="*/ 0 h 1600"/>
                              <a:gd name="T2" fmla="*/ 1040 w 1040"/>
                              <a:gd name="T3" fmla="*/ 0 h 1600"/>
                              <a:gd name="T4" fmla="*/ 721 w 1040"/>
                              <a:gd name="T5" fmla="*/ 369 h 1600"/>
                              <a:gd name="T6" fmla="*/ 344 w 1040"/>
                              <a:gd name="T7" fmla="*/ 382 h 1600"/>
                              <a:gd name="T8" fmla="*/ 344 w 1040"/>
                              <a:gd name="T9" fmla="*/ 1047 h 1600"/>
                              <a:gd name="T10" fmla="*/ 12 w 1040"/>
                              <a:gd name="T11" fmla="*/ 1600 h 1600"/>
                              <a:gd name="T12" fmla="*/ 0 w 1040"/>
                              <a:gd name="T13" fmla="*/ 0 h 1600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w 1040"/>
                              <a:gd name="T22" fmla="*/ 0 h 1600"/>
                              <a:gd name="T23" fmla="*/ 1040 w 1040"/>
                              <a:gd name="T24" fmla="*/ 1600 h 1600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T21" t="T22" r="T23" b="T24"/>
                            <a:pathLst>
                              <a:path w="1040" h="1600">
                                <a:moveTo>
                                  <a:pt x="0" y="0"/>
                                </a:moveTo>
                                <a:lnTo>
                                  <a:pt x="1040" y="0"/>
                                </a:lnTo>
                                <a:lnTo>
                                  <a:pt x="721" y="369"/>
                                </a:lnTo>
                                <a:lnTo>
                                  <a:pt x="344" y="382"/>
                                </a:lnTo>
                                <a:lnTo>
                                  <a:pt x="344" y="1047"/>
                                </a:lnTo>
                                <a:lnTo>
                                  <a:pt x="12" y="16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8D7E6AD" w14:textId="77777777" w:rsidR="009B61CC" w:rsidRDefault="009B61CC"/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group w14:anchorId="0E0BEE57" id="组合 80" o:spid="_x0000_s1038" style="position:absolute;left:0;text-align:left;margin-left:-54.75pt;margin-top:71.25pt;width:525.7pt;height:712.7pt;z-index:251667456;mso-position-horizontal-relative:margin;mso-position-vertical-relative:page;mso-height-relative:margin" coordorigin="6590,35754" coordsize="10514,149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">
                <v:group id="组合 71" o:spid="_x0000_s1039" style="position:absolute;left:6590;top:35754;width:10514;height:14918" coordorigin="5853,35754" coordsize="10514,149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  <v:shape id="图文框 64" o:spid="_x0000_s1040" style="position:absolute;left:5853;top:35754;width:10514;height:14881;visibility:visible;mso-wrap-style:square;v-text-anchor:middle" coordsize="10514,1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" path="m,l10514,r,14881l,14881,,xm368,368r,14145l10146,14513r,-14145l368,368xe" fillcolor="#f2c9ca [660]" stroked="f">
                    <v:path arrowok="t" o:connecttype="custom" o:connectlocs="0,0;10514,0;10514,14881;0,14881;0,0;368,368;368,14513;10146,14513;10146,368;368,368" o:connectangles="0,0,0,0,0,0,0,0,0,0"/>
                  </v:shape>
                  <v:shape id="半闭框 66" o:spid="_x0000_s1041" style="position:absolute;left:15027;top:36071;width:1605;height:1047;rotation:90;visibility:visible;mso-wrap-style:square;v-text-anchor:middle" coordsize="10000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" path="m,l10000,,6667,3333r-4493,l2174,7822,,10000,,xe" fillcolor="#942225 [3204]" stroked="f">
                    <v:path arrowok="t" o:connecttype="custom" o:connectlocs="0,0;258,0;172,37;56,37;56,86;0,110;0,0" o:connectangles="0,0,0,0,0,0,0"/>
                  </v:shape>
                  <v:shape id="半闭框 67" o:spid="_x0000_s1042" style="position:absolute;left:5607;top:49346;width:1605;height:1047;rotation:-90;visibility:visible;mso-wrap-style:square;v-text-anchor:middle" coordsize="10000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" path="m,l10000,,6667,3333r-4493,l2174,7822,,10000,,xe" fillcolor="#942225 [3204]" stroked="f">
                    <v:path arrowok="t" o:connecttype="custom" o:connectlocs="0,0;258,0;172,37;56,37;56,86;0,110;0,0" o:connectangles="0,0,0,0,0,0,0"/>
                  </v:shape>
                  <v:shape id="任意多边形 70" o:spid="_x0000_s1043" style="position:absolute;left:15323;top:49071;width:1040;height:1600;rotation:180;visibility:visible;mso-wrap-style:square;v-text-anchor:middle" coordsize="1040,1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" adj="-11796480,,5400" path="m,l1040,,721,369,344,382r,665l12,1600,,xe" fillcolor="#942225 [3204]" stroked="f">
                    <v:stroke joinstyle="miter"/>
                    <v:formulas/>
                    <v:path arrowok="t" o:connecttype="custom" o:connectlocs="0,0;1040,0;721,369;344,382;344,1047;12,1600;0,0" o:connectangles="0,0,0,0,0,0,0" textboxrect="0,0,1040,1600"/>
                    <v:textbox>
                      <w:txbxContent>
                        <w:p w14:paraId="5620DB0A" w14:textId="77777777" w:rsidR="009B61CC" w:rsidRDefault="009B61CC"/>
                      </w:txbxContent>
                    </v:textbox>
                  </v:shape>
                </v:group>
                <v:shape id="任意多边形 68" o:spid="_x0000_s1044" style="position:absolute;left:6598;top:35784;width:1040;height:1600;visibility:visible;mso-wrap-style:square;v-text-anchor:middle" coordsize="1040,1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" adj="-11796480,,5400" path="m,l1040,,721,369,344,382r,665l12,1600,,xe" fillcolor="#942225 [3204]" stroked="f">
                  <v:stroke joinstyle="miter"/>
                  <v:formulas/>
                  <v:path arrowok="t" o:connecttype="custom" o:connectlocs="0,0;1040,0;721,369;344,382;344,1047;12,1600;0,0" o:connectangles="0,0,0,0,0,0,0" textboxrect="0,0,1040,1600"/>
                  <v:textbox>
                    <w:txbxContent>
                      <w:p w14:paraId="58D7E6AD" w14:textId="77777777" w:rsidR="009B61CC" w:rsidRDefault="009B61CC"/>
                    </w:txbxContent>
                  </v:textbox>
                </v:shape>
                <w10:wrap anchorx="margin" anchory="page"/>
              </v:group>
            </w:pict>
          </mc:Fallback>
        </mc:AlternateContent>
      </w:r>
    </w:p>
    <w:p w14:paraId="2BD8F7F8" w14:textId="2FE50602" w:rsidR="00D31013" w:rsidRDefault="00D31013" w:rsidP="004E7EF1">
      <w:pPr>
        <w:rPr>
          <w:noProof/>
        </w:rPr>
      </w:pPr>
    </w:p>
    <w:p w14:paraId="4D85885E" w14:textId="579BE2A5" w:rsidR="00D31013" w:rsidRDefault="00D31013" w:rsidP="004E7EF1">
      <w:pPr>
        <w:rPr>
          <w:noProof/>
        </w:rPr>
      </w:pPr>
    </w:p>
    <w:p w14:paraId="5E05FE78" w14:textId="1D339CD4" w:rsidR="00D31013" w:rsidRDefault="00D31013" w:rsidP="004E7EF1">
      <w:pPr>
        <w:rPr>
          <w:noProof/>
        </w:rPr>
      </w:pPr>
    </w:p>
    <w:p w14:paraId="08BFF00A" w14:textId="2BBC01A0" w:rsidR="009B61CC" w:rsidRDefault="000C7A64" w:rsidP="003F7E92">
      <w:pPr>
        <w:pStyle w:val="affff9"/>
        <w:ind w:firstLine="420"/>
        <w:rPr>
          <w:color w:val="0070C0"/>
        </w:rPr>
      </w:pPr>
      <w:r>
        <w:rPr>
          <w:color w:val="0070C0"/>
        </w:rPr>
        <w:br w:type="page"/>
      </w:r>
    </w:p>
    <w:p w14:paraId="46686535" w14:textId="77777777" w:rsidR="009B61CC" w:rsidRDefault="000C7A64">
      <w:pPr>
        <w:rPr>
          <w:rFonts w:ascii="Times New Roman" w:eastAsiaTheme="minorEastAsia" w:hAnsi="Times New Roman" w:cs="Times New Roman"/>
          <w:color w:val="942225" w:themeColor="accent1"/>
        </w:rPr>
      </w:pPr>
      <w:r>
        <w:rPr>
          <w:rFonts w:ascii="Times New Roman" w:hAnsi="Times New Roman" w:cs="Times New Roman"/>
          <w:noProof/>
        </w:rPr>
        <w:lastRenderedPageBreak/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2F5A497B" wp14:editId="27F0600F">
                <wp:simplePos x="0" y="0"/>
                <wp:positionH relativeFrom="column">
                  <wp:posOffset>1355090</wp:posOffset>
                </wp:positionH>
                <wp:positionV relativeFrom="paragraph">
                  <wp:posOffset>-187960</wp:posOffset>
                </wp:positionV>
                <wp:extent cx="2565400" cy="696595"/>
                <wp:effectExtent l="0" t="0" r="0" b="0"/>
                <wp:wrapNone/>
                <wp:docPr id="3613" name="组合 36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65400" cy="696595"/>
                          <a:chOff x="7222" y="38055"/>
                          <a:chExt cx="4040" cy="1097"/>
                        </a:xfrm>
                        <a:solidFill>
                          <a:schemeClr val="accent1"/>
                        </a:solidFill>
                      </wpg:grpSpPr>
                      <wps:wsp>
                        <wps:cNvPr id="63" name="KSO_Shape"/>
                        <wps:cNvSpPr/>
                        <wps:spPr>
                          <a:xfrm>
                            <a:off x="7222" y="38055"/>
                            <a:ext cx="1098" cy="1097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D510ECF" w14:textId="77777777" w:rsidR="009B61CC" w:rsidRDefault="000C7A64" w:rsidP="003F7E92">
                              <w:pPr>
                                <w:pStyle w:val="1f1"/>
                              </w:pPr>
                              <w:r>
                                <w:rPr>
                                  <w:rFonts w:hint="eastAsia"/>
                                </w:rPr>
                                <w:t>编</w:t>
                              </w:r>
                            </w:p>
                          </w:txbxContent>
                        </wps:txbx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  <wps:wsp>
                        <wps:cNvPr id="64" name="KSO_Shape"/>
                        <wps:cNvSpPr/>
                        <wps:spPr>
                          <a:xfrm>
                            <a:off x="8200" y="38055"/>
                            <a:ext cx="1098" cy="1097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F791FAF" w14:textId="77777777" w:rsidR="009B61CC" w:rsidRDefault="000C7A64" w:rsidP="003F7E92">
                              <w:pPr>
                                <w:pStyle w:val="1f1"/>
                              </w:pPr>
                              <w:r>
                                <w:rPr>
                                  <w:rFonts w:hint="eastAsia"/>
                                </w:rPr>
                                <w:t>制</w:t>
                              </w:r>
                            </w:p>
                          </w:txbxContent>
                        </wps:txbx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  <wps:wsp>
                        <wps:cNvPr id="65" name="KSO_Shape"/>
                        <wps:cNvSpPr/>
                        <wps:spPr>
                          <a:xfrm>
                            <a:off x="9178" y="38055"/>
                            <a:ext cx="1098" cy="1097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8760E2C" w14:textId="77777777" w:rsidR="009B61CC" w:rsidRDefault="000C7A64" w:rsidP="003F7E92">
                              <w:pPr>
                                <w:pStyle w:val="1f1"/>
                              </w:pPr>
                              <w:r>
                                <w:rPr>
                                  <w:rFonts w:hint="eastAsia"/>
                                </w:rPr>
                                <w:t>说</w:t>
                              </w:r>
                            </w:p>
                          </w:txbxContent>
                        </wps:txbx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  <wps:wsp>
                        <wps:cNvPr id="66" name="KSO_Shape"/>
                        <wps:cNvSpPr/>
                        <wps:spPr>
                          <a:xfrm>
                            <a:off x="10164" y="38056"/>
                            <a:ext cx="1098" cy="1097"/>
                          </a:xfrm>
                          <a:prstGeom prst="ellipse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11271F5" w14:textId="77777777" w:rsidR="009B61CC" w:rsidRDefault="000C7A64" w:rsidP="003F7E92">
                              <w:pPr>
                                <w:pStyle w:val="1f1"/>
                              </w:pPr>
                              <w:r>
                                <w:rPr>
                                  <w:rFonts w:hint="eastAsia"/>
                                </w:rPr>
                                <w:t>明</w:t>
                              </w:r>
                            </w:p>
                          </w:txbxContent>
                        </wps:txbx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</wpg:wg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group w14:anchorId="2F5A497B" id="组合 3613" o:spid="_x0000_s1045" style="position:absolute;left:0;text-align:left;margin-left:106.7pt;margin-top:-14.8pt;width:202pt;height:54.85pt;z-index:251672576" coordorigin="7222,38055" coordsize="4040,10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">
                <v:oval id="KSO_Shape" o:spid="_x0000_s1046" style="position:absolute;left:7222;top:38055;width:1098;height:10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" filled="f" stroked="f" strokeweight="1pt">
                  <v:stroke joinstyle="miter"/>
                  <v:textbox>
                    <w:txbxContent>
                      <w:p w14:paraId="7D510ECF" w14:textId="77777777" w:rsidR="009B61CC" w:rsidRDefault="000C7A64" w:rsidP="003F7E92">
                        <w:pPr>
                          <w:pStyle w:val="1f1"/>
                        </w:pPr>
                        <w:r>
                          <w:rPr>
                            <w:rFonts w:hint="eastAsia"/>
                          </w:rPr>
                          <w:t>编</w:t>
                        </w:r>
                      </w:p>
                    </w:txbxContent>
                  </v:textbox>
                </v:oval>
                <v:oval id="KSO_Shape" o:spid="_x0000_s1047" style="position:absolute;left:8200;top:38055;width:1098;height:10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" filled="f" stroked="f" strokeweight="1pt">
                  <v:stroke joinstyle="miter"/>
                  <v:textbox>
                    <w:txbxContent>
                      <w:p w14:paraId="2F791FAF" w14:textId="77777777" w:rsidR="009B61CC" w:rsidRDefault="000C7A64" w:rsidP="003F7E92">
                        <w:pPr>
                          <w:pStyle w:val="1f1"/>
                        </w:pPr>
                        <w:r>
                          <w:rPr>
                            <w:rFonts w:hint="eastAsia"/>
                          </w:rPr>
                          <w:t>制</w:t>
                        </w:r>
                      </w:p>
                    </w:txbxContent>
                  </v:textbox>
                </v:oval>
                <v:oval id="KSO_Shape" o:spid="_x0000_s1048" style="position:absolute;left:9178;top:38055;width:1098;height:10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" filled="f" stroked="f" strokeweight="1pt">
                  <v:stroke joinstyle="miter"/>
                  <v:textbox>
                    <w:txbxContent>
                      <w:p w14:paraId="18760E2C" w14:textId="77777777" w:rsidR="009B61CC" w:rsidRDefault="000C7A64" w:rsidP="003F7E92">
                        <w:pPr>
                          <w:pStyle w:val="1f1"/>
                        </w:pPr>
                        <w:r>
                          <w:rPr>
                            <w:rFonts w:hint="eastAsia"/>
                          </w:rPr>
                          <w:t>说</w:t>
                        </w:r>
                      </w:p>
                    </w:txbxContent>
                  </v:textbox>
                </v:oval>
                <v:oval id="KSO_Shape" o:spid="_x0000_s1049" style="position:absolute;left:10164;top:38056;width:1098;height:10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" filled="f" stroked="f" strokeweight="1pt">
                  <v:stroke joinstyle="miter"/>
                  <v:textbox>
                    <w:txbxContent>
                      <w:p w14:paraId="211271F5" w14:textId="77777777" w:rsidR="009B61CC" w:rsidRDefault="000C7A64" w:rsidP="003F7E92">
                        <w:pPr>
                          <w:pStyle w:val="1f1"/>
                        </w:pPr>
                        <w:r>
                          <w:rPr>
                            <w:rFonts w:hint="eastAsia"/>
                          </w:rPr>
                          <w:t>明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</w:p>
    <w:p w14:paraId="2DFF7739" w14:textId="77777777" w:rsidR="009B61CC" w:rsidRDefault="000C7A64">
      <w:pPr>
        <w:pStyle w:val="1"/>
        <w:spacing w:before="0" w:after="0" w:line="240" w:lineRule="auto"/>
        <w:ind w:firstLine="321"/>
        <w:rPr>
          <w:rFonts w:cs="Times New Roman"/>
          <w:color w:val="FFFFFF" w:themeColor="background1"/>
          <w:sz w:val="32"/>
          <w:szCs w:val="20"/>
        </w:rPr>
      </w:pPr>
      <w:bookmarkStart w:id="2" w:name="_Toc104279665"/>
      <w:bookmarkStart w:id="3" w:name="_Toc109318746"/>
      <w:r>
        <w:rPr>
          <w:rFonts w:cs="Times New Roman"/>
          <w:color w:val="FFFFFF" w:themeColor="background1"/>
          <w:sz w:val="32"/>
          <w:szCs w:val="20"/>
        </w:rPr>
        <w:t>编制说明</w:t>
      </w:r>
      <w:bookmarkEnd w:id="2"/>
      <w:bookmarkEnd w:id="3"/>
    </w:p>
    <w:p w14:paraId="3C8D9ECC" w14:textId="5BF2B5DA" w:rsidR="009B61CC" w:rsidRDefault="000C7A64" w:rsidP="00AF05CB">
      <w:pPr>
        <w:pStyle w:val="affff9"/>
        <w:ind w:firstLine="420"/>
      </w:pPr>
      <w:r>
        <w:t>就业质量是检验学校</w:t>
      </w:r>
      <w:proofErr w:type="gramStart"/>
      <w:r>
        <w:t>育人成效</w:t>
      </w:r>
      <w:proofErr w:type="gramEnd"/>
      <w:r>
        <w:t>的重要标准之一，也是学校办学质量的重要体现。为全面反映毕业生就业状况，进一步推动学校就业工作向精细化、精准化发展，根据《教育部关于做好</w:t>
      </w:r>
      <w:r>
        <w:t>2022</w:t>
      </w:r>
      <w:r>
        <w:t>届全国普通高校毕业生就业创业工作的通知》</w:t>
      </w:r>
      <w:r>
        <w:rPr>
          <w:rFonts w:hint="eastAsia"/>
        </w:rPr>
        <w:t>（教学</w:t>
      </w:r>
      <w:r>
        <w:t>〔</w:t>
      </w:r>
      <w:r>
        <w:t>2021</w:t>
      </w:r>
      <w:r>
        <w:t>〕</w:t>
      </w:r>
      <w:r>
        <w:rPr>
          <w:rFonts w:hint="eastAsia"/>
        </w:rPr>
        <w:t>5</w:t>
      </w:r>
      <w:r>
        <w:rPr>
          <w:rFonts w:hint="eastAsia"/>
        </w:rPr>
        <w:t>号）</w:t>
      </w:r>
      <w:r>
        <w:t>《关于印发</w:t>
      </w:r>
      <w:r w:rsidRPr="004D7C15">
        <w:rPr>
          <w:rFonts w:hint="eastAsia"/>
          <w:highlight w:val="yellow"/>
        </w:rPr>
        <w:t>&lt;</w:t>
      </w:r>
      <w:r w:rsidRPr="004D7C15">
        <w:rPr>
          <w:highlight w:val="yellow"/>
        </w:rPr>
        <w:t>湖南省</w:t>
      </w:r>
      <w:r w:rsidRPr="004D7C15">
        <w:rPr>
          <w:highlight w:val="yellow"/>
        </w:rPr>
        <w:t>2022</w:t>
      </w:r>
      <w:r w:rsidRPr="004D7C15">
        <w:rPr>
          <w:highlight w:val="yellow"/>
        </w:rPr>
        <w:t>届高校毕业生就业创业工作</w:t>
      </w:r>
      <w:r w:rsidRPr="004D7C15">
        <w:rPr>
          <w:rFonts w:ascii="宋体" w:hAnsi="宋体"/>
          <w:highlight w:val="yellow"/>
        </w:rPr>
        <w:t>“</w:t>
      </w:r>
      <w:r w:rsidRPr="004D7C15">
        <w:rPr>
          <w:highlight w:val="yellow"/>
        </w:rPr>
        <w:t>一揽子</w:t>
      </w:r>
      <w:r w:rsidRPr="004D7C15">
        <w:rPr>
          <w:rFonts w:ascii="宋体" w:hAnsi="宋体"/>
          <w:highlight w:val="yellow"/>
        </w:rPr>
        <w:t>”</w:t>
      </w:r>
      <w:r w:rsidRPr="004D7C15">
        <w:rPr>
          <w:highlight w:val="yellow"/>
        </w:rPr>
        <w:t>举措实施方案</w:t>
      </w:r>
      <w:r w:rsidRPr="004D7C15">
        <w:rPr>
          <w:rFonts w:hint="eastAsia"/>
          <w:highlight w:val="yellow"/>
        </w:rPr>
        <w:t>&gt;</w:t>
      </w:r>
      <w:r w:rsidRPr="004D7C15">
        <w:rPr>
          <w:highlight w:val="yellow"/>
        </w:rPr>
        <w:t>的通知》（</w:t>
      </w:r>
      <w:proofErr w:type="gramStart"/>
      <w:r w:rsidRPr="004D7C15">
        <w:rPr>
          <w:highlight w:val="yellow"/>
        </w:rPr>
        <w:t>湘教发</w:t>
      </w:r>
      <w:proofErr w:type="gramEnd"/>
      <w:r w:rsidRPr="004D7C15">
        <w:rPr>
          <w:highlight w:val="yellow"/>
        </w:rPr>
        <w:t>〔</w:t>
      </w:r>
      <w:r w:rsidRPr="004D7C15">
        <w:rPr>
          <w:highlight w:val="yellow"/>
        </w:rPr>
        <w:t>2021</w:t>
      </w:r>
      <w:r w:rsidRPr="004D7C15">
        <w:rPr>
          <w:highlight w:val="yellow"/>
        </w:rPr>
        <w:t>〕</w:t>
      </w:r>
      <w:r w:rsidRPr="004D7C15">
        <w:rPr>
          <w:highlight w:val="yellow"/>
        </w:rPr>
        <w:t>63</w:t>
      </w:r>
      <w:r w:rsidRPr="004D7C15">
        <w:rPr>
          <w:highlight w:val="yellow"/>
        </w:rPr>
        <w:t>号）</w:t>
      </w:r>
      <w:r>
        <w:t>等文件精神和要求，学校委托第三方机构长沙市云研网络科技有限公司编制《</w:t>
      </w:r>
      <w:r w:rsidR="004D7C15">
        <w:rPr>
          <w:rFonts w:hint="eastAsia"/>
        </w:rPr>
        <w:t>xxmc</w:t>
      </w:r>
      <w:r>
        <w:t>2022</w:t>
      </w:r>
      <w:r>
        <w:t>届毕业生就业质量年度报告》。</w:t>
      </w:r>
    </w:p>
    <w:p w14:paraId="2011D0D4" w14:textId="77777777" w:rsidR="009B61CC" w:rsidRDefault="000C7A64">
      <w:pPr>
        <w:ind w:firstLine="420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535F386" wp14:editId="08806E16">
                <wp:simplePos x="0" y="0"/>
                <wp:positionH relativeFrom="column">
                  <wp:posOffset>-7620</wp:posOffset>
                </wp:positionH>
                <wp:positionV relativeFrom="paragraph">
                  <wp:posOffset>0</wp:posOffset>
                </wp:positionV>
                <wp:extent cx="5273040" cy="419100"/>
                <wp:effectExtent l="0" t="0" r="3810" b="0"/>
                <wp:wrapNone/>
                <wp:docPr id="3597" name="矩形 35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3040" cy="4191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3CE73D" w14:textId="77777777" w:rsidR="009B61CC" w:rsidRDefault="000C7A64">
                            <w:pPr>
                              <w:jc w:val="center"/>
                              <w:rPr>
                                <w:b/>
                                <w:bCs/>
                                <w:color w:val="942225" w:themeColor="accent1"/>
                                <w:sz w:val="36"/>
                                <w:szCs w:val="4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942225" w:themeColor="accent1"/>
                                <w:sz w:val="36"/>
                                <w:szCs w:val="44"/>
                              </w:rPr>
                              <w:t>数据来源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rect w14:anchorId="6535F386" id="矩形 3597" o:spid="_x0000_s1050" style="position:absolute;left:0;text-align:left;margin-left:-.6pt;margin-top:0;width:415.2pt;height:33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" fillcolor="#f2c9ca [660]" stroked="f" strokeweight="1pt">
                <v:textbox>
                  <w:txbxContent>
                    <w:p w14:paraId="3A3CE73D" w14:textId="77777777" w:rsidR="009B61CC" w:rsidRDefault="000C7A64">
                      <w:pPr>
                        <w:jc w:val="center"/>
                        <w:rPr>
                          <w:b/>
                          <w:bCs/>
                          <w:color w:val="942225" w:themeColor="accent1"/>
                          <w:sz w:val="36"/>
                          <w:szCs w:val="4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942225" w:themeColor="accent1"/>
                          <w:sz w:val="36"/>
                          <w:szCs w:val="44"/>
                        </w:rPr>
                        <w:t>数据来源</w:t>
                      </w:r>
                    </w:p>
                  </w:txbxContent>
                </v:textbox>
              </v:rect>
            </w:pict>
          </mc:Fallback>
        </mc:AlternateContent>
      </w:r>
    </w:p>
    <w:p w14:paraId="66850AE3" w14:textId="77777777" w:rsidR="009B61CC" w:rsidRDefault="009B61CC">
      <w:pPr>
        <w:rPr>
          <w:rFonts w:ascii="Times New Roman" w:hAnsi="Times New Roman" w:cs="Times New Roman"/>
        </w:rPr>
      </w:pPr>
    </w:p>
    <w:p w14:paraId="18FF974F" w14:textId="77777777" w:rsidR="009B61CC" w:rsidRDefault="009B61CC">
      <w:pPr>
        <w:rPr>
          <w:rFonts w:ascii="Times New Roman" w:hAnsi="Times New Roman" w:cs="Times New Roman"/>
        </w:rPr>
        <w:sectPr w:rsidR="009B61CC">
          <w:headerReference w:type="even" r:id="rId17"/>
          <w:headerReference w:type="default" r:id="rId18"/>
          <w:footerReference w:type="even" r:id="rId19"/>
          <w:footerReference w:type="default" r:id="rId20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205C7A4F" w14:textId="77777777" w:rsidR="009B61CC" w:rsidRDefault="000C7A64">
      <w:pPr>
        <w:pStyle w:val="38"/>
        <w:rPr>
          <w:rFonts w:cs="Times New Roman"/>
        </w:rPr>
      </w:pPr>
      <w:bookmarkStart w:id="4" w:name="_Toc104279666"/>
      <w:bookmarkStart w:id="5" w:name="_Toc109318747"/>
      <w:r>
        <w:rPr>
          <w:rFonts w:cs="Times New Roman"/>
        </w:rPr>
        <w:t xml:space="preserve">● </w:t>
      </w:r>
      <w:r>
        <w:rPr>
          <w:rFonts w:cs="Times New Roman"/>
        </w:rPr>
        <w:t>毕业生派遣数据</w:t>
      </w:r>
      <w:bookmarkEnd w:id="4"/>
      <w:bookmarkEnd w:id="5"/>
    </w:p>
    <w:p w14:paraId="16CCDC8D" w14:textId="66A5C100" w:rsidR="009B61CC" w:rsidRDefault="000C7A64" w:rsidP="00AF05CB">
      <w:pPr>
        <w:pStyle w:val="affff9"/>
        <w:ind w:firstLine="420"/>
      </w:pPr>
      <w:r>
        <w:t>派遣数据来源于</w:t>
      </w:r>
      <w:r w:rsidR="000A3F68">
        <w:rPr>
          <w:rFonts w:hint="eastAsia"/>
        </w:rPr>
        <w:t>xxmc</w:t>
      </w:r>
      <w:r>
        <w:t>2022</w:t>
      </w:r>
      <w:r>
        <w:t>届毕业生派遣数据库，数据统计截至</w:t>
      </w:r>
      <w:r>
        <w:t>2022</w:t>
      </w:r>
      <w:r>
        <w:t>年</w:t>
      </w:r>
      <w:r>
        <w:t>8</w:t>
      </w:r>
      <w:r>
        <w:t>月</w:t>
      </w:r>
      <w:r>
        <w:t>31</w:t>
      </w:r>
      <w:r>
        <w:t>日，涵盖</w:t>
      </w:r>
      <w:r>
        <w:t>2022</w:t>
      </w:r>
      <w:r>
        <w:t>届</w:t>
      </w:r>
      <w:proofErr w:type="spellStart"/>
      <w:r w:rsidR="006E4B1F">
        <w:rPr>
          <w:rFonts w:hint="eastAsia"/>
        </w:rPr>
        <w:t>b</w:t>
      </w:r>
      <w:r w:rsidR="006E4B1F">
        <w:t>ys_</w:t>
      </w:r>
      <w:r w:rsidR="006E4B1F">
        <w:rPr>
          <w:rFonts w:hint="eastAsia"/>
        </w:rPr>
        <w:t>number</w:t>
      </w:r>
      <w:proofErr w:type="spellEnd"/>
      <w:r>
        <w:t>名毕业生派遣信息，数据分析方法为全样本分析。</w:t>
      </w:r>
    </w:p>
    <w:p w14:paraId="4C35DB5F" w14:textId="77777777" w:rsidR="009B61CC" w:rsidRDefault="000C7A64">
      <w:pPr>
        <w:pStyle w:val="38"/>
        <w:rPr>
          <w:rFonts w:cs="Times New Roman"/>
        </w:rPr>
      </w:pPr>
      <w:bookmarkStart w:id="6" w:name="_Toc104279667"/>
      <w:bookmarkStart w:id="7" w:name="_Toc109318748"/>
      <w:r>
        <w:rPr>
          <w:rFonts w:cs="Times New Roman"/>
        </w:rPr>
        <w:t xml:space="preserve">● </w:t>
      </w:r>
      <w:r>
        <w:rPr>
          <w:rFonts w:cs="Times New Roman"/>
        </w:rPr>
        <w:t>毕业生就业质量调研数据</w:t>
      </w:r>
      <w:bookmarkEnd w:id="6"/>
      <w:bookmarkEnd w:id="7"/>
    </w:p>
    <w:p w14:paraId="492DB6A9" w14:textId="11A2D0D3" w:rsidR="009B61CC" w:rsidRDefault="000C7A64" w:rsidP="00AF05CB">
      <w:pPr>
        <w:pStyle w:val="affff9"/>
        <w:ind w:firstLine="420"/>
      </w:pPr>
      <w:r>
        <w:t>毕业生就业质量调研数据来源于第三方开展的</w:t>
      </w:r>
      <w:r>
        <w:rPr>
          <w:rFonts w:ascii="宋体" w:hAnsi="宋体"/>
        </w:rPr>
        <w:t>“</w:t>
      </w:r>
      <w:r w:rsidR="000A3F68">
        <w:rPr>
          <w:rFonts w:hint="eastAsia"/>
        </w:rPr>
        <w:t>xxmc</w:t>
      </w:r>
      <w:r>
        <w:t>2022</w:t>
      </w:r>
      <w:r>
        <w:t>届毕业生就业质量调研问卷</w:t>
      </w:r>
      <w:r>
        <w:rPr>
          <w:rFonts w:ascii="宋体" w:hAnsi="宋体"/>
        </w:rPr>
        <w:t>”</w:t>
      </w:r>
      <w:r>
        <w:t>，调研面向</w:t>
      </w:r>
      <w:proofErr w:type="spellStart"/>
      <w:r w:rsidR="000A3F68">
        <w:rPr>
          <w:rFonts w:hint="eastAsia"/>
        </w:rPr>
        <w:t>xxmc</w:t>
      </w:r>
      <w:r w:rsidR="006E4B1F">
        <w:rPr>
          <w:rFonts w:hint="eastAsia"/>
        </w:rPr>
        <w:t>b</w:t>
      </w:r>
      <w:r w:rsidR="006E4B1F">
        <w:t>ys_</w:t>
      </w:r>
      <w:r w:rsidR="006E4B1F">
        <w:rPr>
          <w:rFonts w:hint="eastAsia"/>
        </w:rPr>
        <w:t>number</w:t>
      </w:r>
      <w:proofErr w:type="spellEnd"/>
      <w:r>
        <w:t>名毕业生。通过向毕业生发放问卷邀请函、问卷链接等方式邀请毕业生填写。问卷回收截至</w:t>
      </w:r>
      <w:r>
        <w:t>2022</w:t>
      </w:r>
      <w:r>
        <w:t>年</w:t>
      </w:r>
      <w:r>
        <w:t>10</w:t>
      </w:r>
      <w:r>
        <w:t>月</w:t>
      </w:r>
      <w:r>
        <w:t>30</w:t>
      </w:r>
      <w:r>
        <w:t>日，回收有效问卷</w:t>
      </w:r>
      <w:proofErr w:type="spellStart"/>
      <w:r w:rsidR="006E4B1F">
        <w:t>byswj_</w:t>
      </w:r>
      <w:r w:rsidR="006E4B1F">
        <w:rPr>
          <w:rFonts w:hint="eastAsia"/>
        </w:rPr>
        <w:t>number</w:t>
      </w:r>
      <w:proofErr w:type="spellEnd"/>
      <w:r>
        <w:t>份，有效问卷回收率</w:t>
      </w:r>
      <w:proofErr w:type="spellStart"/>
      <w:r w:rsidR="006E4B1F">
        <w:t>byswj_ratio</w:t>
      </w:r>
      <w:proofErr w:type="spellEnd"/>
      <w:r>
        <w:t>，抽样方法为分层抽样。</w:t>
      </w:r>
    </w:p>
    <w:p w14:paraId="79C5417D" w14:textId="77777777" w:rsidR="009B61CC" w:rsidRDefault="000C7A64">
      <w:pPr>
        <w:pStyle w:val="38"/>
        <w:rPr>
          <w:rFonts w:cs="Times New Roman"/>
        </w:rPr>
      </w:pPr>
      <w:bookmarkStart w:id="8" w:name="_Toc104279668"/>
      <w:bookmarkStart w:id="9" w:name="_Toc109318749"/>
      <w:r>
        <w:rPr>
          <w:rFonts w:cs="Times New Roman"/>
        </w:rPr>
        <w:t xml:space="preserve">● </w:t>
      </w:r>
      <w:r>
        <w:rPr>
          <w:rFonts w:cs="Times New Roman"/>
        </w:rPr>
        <w:t>用人单位调研数据</w:t>
      </w:r>
      <w:bookmarkEnd w:id="8"/>
      <w:bookmarkEnd w:id="9"/>
    </w:p>
    <w:p w14:paraId="1F6E5F49" w14:textId="2F11D051" w:rsidR="009B61CC" w:rsidRDefault="000C7A64" w:rsidP="00AF05CB">
      <w:pPr>
        <w:pStyle w:val="affff9"/>
        <w:ind w:firstLine="420"/>
      </w:pPr>
      <w:r>
        <w:t>用人单位调研数据来源于第三方开展的</w:t>
      </w:r>
      <w:r>
        <w:rPr>
          <w:rFonts w:ascii="宋体" w:hAnsi="宋体"/>
        </w:rPr>
        <w:t>“</w:t>
      </w:r>
      <w:r w:rsidR="000A3F68">
        <w:rPr>
          <w:rFonts w:hint="eastAsia"/>
        </w:rPr>
        <w:t>xxmc</w:t>
      </w:r>
      <w:r>
        <w:t>2022</w:t>
      </w:r>
      <w:r>
        <w:t>年重点用人单位调研问卷</w:t>
      </w:r>
      <w:r>
        <w:rPr>
          <w:rFonts w:ascii="宋体" w:hAnsi="宋体"/>
        </w:rPr>
        <w:t>”</w:t>
      </w:r>
      <w:r>
        <w:t>，调研面向</w:t>
      </w:r>
      <w:proofErr w:type="spellStart"/>
      <w:r w:rsidR="00307059">
        <w:rPr>
          <w:rFonts w:hint="eastAsia"/>
        </w:rPr>
        <w:t>xxmc</w:t>
      </w:r>
      <w:proofErr w:type="spellEnd"/>
      <w:r>
        <w:t>的用人单位库。通过向用人单位发放问卷邀请函、问卷链接等方式邀请用人单位</w:t>
      </w:r>
      <w:r>
        <w:rPr>
          <w:rFonts w:hint="eastAsia"/>
        </w:rPr>
        <w:t>进行</w:t>
      </w:r>
      <w:r>
        <w:t>填写。问卷回收截至</w:t>
      </w:r>
      <w:r>
        <w:t>2022</w:t>
      </w:r>
      <w:r>
        <w:t>年</w:t>
      </w:r>
      <w:r>
        <w:t>11</w:t>
      </w:r>
      <w:r>
        <w:t>月</w:t>
      </w:r>
      <w:r>
        <w:t>18</w:t>
      </w:r>
      <w:r>
        <w:t>日，回收有效问卷</w:t>
      </w:r>
      <w:proofErr w:type="spellStart"/>
      <w:r w:rsidR="006E4B1F">
        <w:t>dwwj_</w:t>
      </w:r>
      <w:r w:rsidR="006E4B1F">
        <w:rPr>
          <w:rFonts w:hint="eastAsia"/>
        </w:rPr>
        <w:t>number</w:t>
      </w:r>
      <w:proofErr w:type="spellEnd"/>
      <w:r>
        <w:t>份，抽样方法为两阶段抽样。</w:t>
      </w:r>
    </w:p>
    <w:p w14:paraId="684A2532" w14:textId="77777777" w:rsidR="009B61CC" w:rsidRDefault="000C7A64">
      <w:pPr>
        <w:pStyle w:val="38"/>
        <w:rPr>
          <w:rFonts w:cs="Times New Roman"/>
        </w:rPr>
      </w:pPr>
      <w:bookmarkStart w:id="10" w:name="_Toc104279669"/>
      <w:bookmarkStart w:id="11" w:name="_Toc109318750"/>
      <w:r>
        <w:rPr>
          <w:rFonts w:cs="Times New Roman"/>
        </w:rPr>
        <w:t xml:space="preserve">● </w:t>
      </w:r>
      <w:r>
        <w:rPr>
          <w:rFonts w:cs="Times New Roman"/>
        </w:rPr>
        <w:t>校园招聘数据</w:t>
      </w:r>
      <w:bookmarkEnd w:id="10"/>
      <w:bookmarkEnd w:id="11"/>
    </w:p>
    <w:p w14:paraId="7F81D969" w14:textId="1B2A5E07" w:rsidR="009B61CC" w:rsidRDefault="000C7A64" w:rsidP="00AF05CB">
      <w:pPr>
        <w:pStyle w:val="affff9"/>
        <w:ind w:firstLine="420"/>
        <w:sectPr w:rsidR="009B61CC">
          <w:type w:val="continuous"/>
          <w:pgSz w:w="11906" w:h="16838"/>
          <w:pgMar w:top="1440" w:right="1800" w:bottom="1440" w:left="1800" w:header="851" w:footer="992" w:gutter="0"/>
          <w:cols w:num="2" w:space="425"/>
          <w:docGrid w:type="lines" w:linePitch="312"/>
        </w:sectPr>
      </w:pPr>
      <w:r>
        <w:t>校园招聘数据来源于</w:t>
      </w:r>
      <w:proofErr w:type="spellStart"/>
      <w:r w:rsidR="000A3F68">
        <w:rPr>
          <w:rFonts w:hint="eastAsia"/>
        </w:rPr>
        <w:t>xxmc</w:t>
      </w:r>
      <w:proofErr w:type="spellEnd"/>
      <w:r>
        <w:rPr>
          <w:rFonts w:ascii="宋体" w:hAnsi="宋体"/>
        </w:rPr>
        <w:t>“</w:t>
      </w:r>
      <w:r>
        <w:t>云就业</w:t>
      </w:r>
      <w:r>
        <w:rPr>
          <w:rFonts w:ascii="宋体" w:hAnsi="宋体"/>
        </w:rPr>
        <w:t>”</w:t>
      </w:r>
      <w:r>
        <w:t>管理系统，涵盖用人单位信息、校园招聘信息等，数据统计截至</w:t>
      </w:r>
      <w:r>
        <w:t>2022</w:t>
      </w:r>
      <w:r>
        <w:t>年</w:t>
      </w:r>
      <w:r>
        <w:t>8</w:t>
      </w:r>
      <w:r>
        <w:t>月</w:t>
      </w:r>
      <w:r>
        <w:t>31</w:t>
      </w:r>
      <w:r>
        <w:t>日，数据分析方法为全样本分析。</w:t>
      </w:r>
    </w:p>
    <w:p w14:paraId="337E80B7" w14:textId="77777777" w:rsidR="009B61CC" w:rsidRPr="00AF05CB" w:rsidRDefault="000C7A64" w:rsidP="00AF05CB">
      <w:pPr>
        <w:pStyle w:val="affff9"/>
        <w:ind w:firstLine="361"/>
        <w:rPr>
          <w:b/>
          <w:bCs/>
          <w:i/>
          <w:iCs/>
          <w:color w:val="942225" w:themeColor="accent1"/>
          <w:sz w:val="18"/>
          <w:szCs w:val="21"/>
        </w:rPr>
      </w:pPr>
      <w:r w:rsidRPr="00AF05CB">
        <w:rPr>
          <w:b/>
          <w:bCs/>
          <w:i/>
          <w:iCs/>
          <w:color w:val="942225" w:themeColor="accent1"/>
          <w:sz w:val="18"/>
          <w:szCs w:val="21"/>
        </w:rPr>
        <w:t>报告数据精确到小数点后两位，部分数据可能存在</w:t>
      </w:r>
      <w:r w:rsidRPr="00AF05CB">
        <w:rPr>
          <w:b/>
          <w:bCs/>
          <w:i/>
          <w:iCs/>
          <w:color w:val="942225" w:themeColor="accent1"/>
          <w:sz w:val="18"/>
          <w:szCs w:val="21"/>
        </w:rPr>
        <w:t>0.05%</w:t>
      </w:r>
      <w:r w:rsidRPr="00AF05CB">
        <w:rPr>
          <w:b/>
          <w:bCs/>
          <w:i/>
          <w:iCs/>
          <w:color w:val="942225" w:themeColor="accent1"/>
          <w:sz w:val="18"/>
          <w:szCs w:val="21"/>
        </w:rPr>
        <w:t>左右的误差，属正常现象。</w:t>
      </w:r>
    </w:p>
    <w:p w14:paraId="7F7E147A" w14:textId="61C00ACA" w:rsidR="00B43271" w:rsidRPr="00AF05CB" w:rsidRDefault="00B43271" w:rsidP="00AF05CB">
      <w:pPr>
        <w:pStyle w:val="affff9"/>
        <w:ind w:firstLine="480"/>
        <w:rPr>
          <w:i/>
          <w:iCs/>
          <w:color w:val="FF0000"/>
          <w:sz w:val="24"/>
          <w:szCs w:val="32"/>
          <w:u w:val="single"/>
        </w:rPr>
        <w:sectPr w:rsidR="00B43271" w:rsidRPr="00AF05CB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171CB1CB" w14:textId="1DF24DCC" w:rsidR="009B61CC" w:rsidRDefault="00B43271">
      <w:pPr>
        <w:ind w:firstLine="420"/>
        <w:rPr>
          <w:rFonts w:ascii="Times New Roman" w:hAnsi="Times New Roman" w:cs="Times New Roman"/>
          <w:i/>
          <w:iCs/>
          <w:color w:val="C00000"/>
          <w:u w:val="single"/>
        </w:rPr>
      </w:pPr>
      <w:r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39F489F" wp14:editId="420BF757">
                <wp:simplePos x="0" y="0"/>
                <wp:positionH relativeFrom="page">
                  <wp:align>right</wp:align>
                </wp:positionH>
                <wp:positionV relativeFrom="paragraph">
                  <wp:posOffset>-914400</wp:posOffset>
                </wp:positionV>
                <wp:extent cx="7552690" cy="10709910"/>
                <wp:effectExtent l="0" t="0" r="0" b="0"/>
                <wp:wrapNone/>
                <wp:docPr id="2058" name="矩形 20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2690" cy="10709910"/>
                        </a:xfrm>
                        <a:prstGeom prst="rect">
                          <a:avLst/>
                        </a:prstGeom>
                        <a:solidFill>
                          <a:srgbClr val="DCEFF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rect w14:anchorId="286F7EAC" id="矩形 2058" o:spid="_x0000_s1026" style="position:absolute;left:0;text-align:left;margin-left:543.5pt;margin-top:-1in;width:594.7pt;height:843.3pt;z-index:251719680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" fillcolor="#dceffc" stroked="f" strokeweight="1pt">
                <w10:wrap anchorx="page"/>
              </v:rect>
            </w:pict>
          </mc:Fallback>
        </mc:AlternateContent>
      </w:r>
      <w:r w:rsidR="000C7A64">
        <w:rPr>
          <w:rFonts w:ascii="Times New Roman" w:hAnsi="Times New Roman" w:cs="Times New Roman"/>
          <w:b/>
          <w:bCs/>
          <w:i/>
          <w:iCs/>
          <w:color w:val="942225" w:themeColor="accent1"/>
        </w:rPr>
        <w:br w:type="page"/>
      </w:r>
    </w:p>
    <w:p w14:paraId="42DD6CE5" w14:textId="77777777" w:rsidR="009B61CC" w:rsidRDefault="000C7A64" w:rsidP="00FF0198">
      <w:pPr>
        <w:ind w:firstLineChars="200" w:firstLine="883"/>
        <w:outlineLvl w:val="0"/>
        <w:rPr>
          <w:rFonts w:ascii="Times New Roman" w:eastAsia="黑体" w:hAnsi="Times New Roman" w:cs="Times New Roman"/>
          <w:b/>
          <w:bCs/>
          <w:color w:val="FFFFFF" w:themeColor="background1"/>
          <w:sz w:val="44"/>
          <w:szCs w:val="44"/>
        </w:rPr>
      </w:pPr>
      <w:r>
        <w:rPr>
          <w:rFonts w:ascii="Times New Roman" w:eastAsia="黑体" w:hAnsi="Times New Roman" w:cs="Times New Roman"/>
          <w:b/>
          <w:bCs/>
          <w:noProof/>
          <w:color w:val="FFFFFF" w:themeColor="background1"/>
          <w:sz w:val="44"/>
          <w:szCs w:val="44"/>
        </w:rPr>
        <w:lastRenderedPageBreak/>
        <mc:AlternateContent>
          <mc:Choice Requires="wpg">
            <w:drawing>
              <wp:anchor distT="0" distB="0" distL="114300" distR="114300" simplePos="0" relativeHeight="251671552" behindDoc="1" locked="0" layoutInCell="1" allowOverlap="1" wp14:anchorId="76780F95" wp14:editId="3E06DA45">
                <wp:simplePos x="0" y="0"/>
                <wp:positionH relativeFrom="column">
                  <wp:posOffset>11430</wp:posOffset>
                </wp:positionH>
                <wp:positionV relativeFrom="paragraph">
                  <wp:posOffset>-14605</wp:posOffset>
                </wp:positionV>
                <wp:extent cx="5269865" cy="462280"/>
                <wp:effectExtent l="0" t="0" r="6985" b="0"/>
                <wp:wrapNone/>
                <wp:docPr id="3610" name="组合 36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69865" cy="462280"/>
                          <a:chOff x="2081" y="138703"/>
                          <a:chExt cx="8299" cy="728"/>
                        </a:xfrm>
                      </wpg:grpSpPr>
                      <wps:wsp>
                        <wps:cNvPr id="38" name="矩形 35"/>
                        <wps:cNvSpPr/>
                        <wps:spPr>
                          <a:xfrm>
                            <a:off x="2618" y="138705"/>
                            <a:ext cx="7762" cy="722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 w="1905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D5CEAB8" w14:textId="77777777" w:rsidR="009B61CC" w:rsidRDefault="009B61CC">
                              <w:pPr>
                                <w:ind w:firstLine="723"/>
                                <w:jc w:val="center"/>
                                <w:rPr>
                                  <w:rFonts w:ascii="黑体" w:eastAsia="黑体" w:hAnsi="黑体"/>
                                  <w:b/>
                                  <w:bCs/>
                                  <w:sz w:val="36"/>
                                  <w:szCs w:val="4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7" name="矩形: 一个圆顶角，剪去另一个顶角 36"/>
                        <wps:cNvSpPr/>
                        <wps:spPr>
                          <a:xfrm>
                            <a:off x="2081" y="138703"/>
                            <a:ext cx="2530" cy="729"/>
                          </a:xfrm>
                          <a:custGeom>
                            <a:avLst/>
                            <a:gdLst>
                              <a:gd name="connsiteX0" fmla="*/ 143 w 2530"/>
                              <a:gd name="connsiteY0" fmla="*/ 1 h 729"/>
                              <a:gd name="connsiteX1" fmla="*/ 2530 w 2530"/>
                              <a:gd name="connsiteY1" fmla="*/ 0 h 729"/>
                              <a:gd name="connsiteX2" fmla="*/ 2055 w 2530"/>
                              <a:gd name="connsiteY2" fmla="*/ 728 h 729"/>
                              <a:gd name="connsiteX3" fmla="*/ 2521 w 2530"/>
                              <a:gd name="connsiteY3" fmla="*/ 729 h 729"/>
                              <a:gd name="connsiteX4" fmla="*/ 0 w 2530"/>
                              <a:gd name="connsiteY4" fmla="*/ 729 h 729"/>
                              <a:gd name="connsiteX5" fmla="*/ 0 w 2530"/>
                              <a:gd name="connsiteY5" fmla="*/ 122 h 729"/>
                              <a:gd name="connsiteX6" fmla="*/ 143 w 2530"/>
                              <a:gd name="connsiteY6" fmla="*/ 1 h 72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2530" h="729">
                                <a:moveTo>
                                  <a:pt x="143" y="1"/>
                                </a:moveTo>
                                <a:lnTo>
                                  <a:pt x="2530" y="0"/>
                                </a:lnTo>
                                <a:lnTo>
                                  <a:pt x="2055" y="728"/>
                                </a:lnTo>
                                <a:lnTo>
                                  <a:pt x="2521" y="729"/>
                                </a:lnTo>
                                <a:lnTo>
                                  <a:pt x="0" y="729"/>
                                </a:lnTo>
                                <a:lnTo>
                                  <a:pt x="0" y="122"/>
                                </a:lnTo>
                                <a:cubicBezTo>
                                  <a:pt x="0" y="55"/>
                                  <a:pt x="64" y="1"/>
                                  <a:pt x="143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28575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380392C" w14:textId="77777777" w:rsidR="009B61CC" w:rsidRDefault="009B61CC">
                              <w:pPr>
                                <w:spacing w:line="240" w:lineRule="auto"/>
                                <w:ind w:firstLineChars="100" w:firstLine="360"/>
                                <w:jc w:val="left"/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BC4743" w:themeColor="accent2"/>
                                  <w:sz w:val="36"/>
                                  <w:szCs w:val="3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group w14:anchorId="76780F95" id="组合 3610" o:spid="_x0000_s1051" style="position:absolute;left:0;text-align:left;margin-left:.9pt;margin-top:-1.15pt;width:414.95pt;height:36.4pt;z-index:-251644928" coordorigin="2081,138703" coordsize="8299,7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">
                <v:rect id="矩形 35" o:spid="_x0000_s1052" style="position:absolute;left:2618;top:138705;width:7762;height:7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" fillcolor="#942225 [3204]" stroked="f" strokeweight="1.5pt">
                  <v:textbox>
                    <w:txbxContent>
                      <w:p w14:paraId="3D5CEAB8" w14:textId="77777777" w:rsidR="009B61CC" w:rsidRDefault="009B61CC">
                        <w:pPr>
                          <w:ind w:firstLine="723"/>
                          <w:jc w:val="center"/>
                          <w:rPr>
                            <w:rFonts w:ascii="黑体" w:eastAsia="黑体" w:hAnsi="黑体"/>
                            <w:b/>
                            <w:bCs/>
                            <w:sz w:val="36"/>
                            <w:szCs w:val="44"/>
                          </w:rPr>
                        </w:pPr>
                      </w:p>
                    </w:txbxContent>
                  </v:textbox>
                </v:rect>
                <v:shape id="矩形: 一个圆顶角，剪去另一个顶角 36" o:spid="_x0000_s1053" style="position:absolute;left:2081;top:138703;width:2530;height:729;visibility:visible;mso-wrap-style:square;v-text-anchor:middle" coordsize="2530,72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" adj="-11796480,,5400" path="m143,1l2530,,2055,728r466,1l,729,,122c,55,64,1,143,1xe" fillcolor="#bc4743 [3205]" stroked="f" strokeweight="2.25pt">
                  <v:stroke joinstyle="miter"/>
                  <v:formulas/>
                  <v:path arrowok="t" o:connecttype="custom" o:connectlocs="143,1;2530,0;2055,728;2521,729;0,729;0,122;143,1" o:connectangles="0,0,0,0,0,0,0" textboxrect="0,0,2530,729"/>
                  <v:textbox>
                    <w:txbxContent>
                      <w:p w14:paraId="5380392C" w14:textId="77777777" w:rsidR="009B61CC" w:rsidRDefault="009B61CC">
                        <w:pPr>
                          <w:spacing w:line="240" w:lineRule="auto"/>
                          <w:ind w:firstLineChars="100" w:firstLine="360"/>
                          <w:jc w:val="left"/>
                          <w:rPr>
                            <w:rFonts w:ascii="微软雅黑" w:eastAsia="微软雅黑" w:hAnsi="微软雅黑"/>
                            <w:b/>
                            <w:bCs/>
                            <w:color w:val="BC4743" w:themeColor="accent2"/>
                            <w:sz w:val="36"/>
                            <w:szCs w:val="36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Times New Roman" w:eastAsia="黑体" w:hAnsi="Times New Roman" w:cs="Times New Roman"/>
          <w:b/>
          <w:bCs/>
          <w:color w:val="FFFFFF" w:themeColor="background1"/>
          <w:sz w:val="44"/>
          <w:szCs w:val="44"/>
        </w:rPr>
        <w:t>目</w:t>
      </w:r>
      <w:r>
        <w:rPr>
          <w:rFonts w:ascii="Times New Roman" w:eastAsia="黑体" w:hAnsi="Times New Roman" w:cs="Times New Roman"/>
          <w:b/>
          <w:bCs/>
          <w:color w:val="FFFFFF" w:themeColor="background1"/>
          <w:sz w:val="44"/>
          <w:szCs w:val="44"/>
        </w:rPr>
        <w:t xml:space="preserve"> </w:t>
      </w:r>
      <w:r>
        <w:rPr>
          <w:rFonts w:ascii="Times New Roman" w:eastAsia="黑体" w:hAnsi="Times New Roman" w:cs="Times New Roman"/>
          <w:b/>
          <w:bCs/>
          <w:color w:val="FFFFFF" w:themeColor="background1"/>
          <w:sz w:val="44"/>
          <w:szCs w:val="44"/>
        </w:rPr>
        <w:t>录</w:t>
      </w:r>
      <w:r>
        <w:rPr>
          <w:rFonts w:ascii="Times New Roman" w:eastAsia="黑体" w:hAnsi="Times New Roman" w:cs="Times New Roman"/>
          <w:b/>
          <w:bCs/>
          <w:color w:val="FFFFFF" w:themeColor="background1"/>
          <w:sz w:val="44"/>
          <w:szCs w:val="44"/>
        </w:rPr>
        <w:t xml:space="preserve">    CONTENTS</w:t>
      </w:r>
    </w:p>
    <w:sdt>
      <w:sdtPr>
        <w:rPr>
          <w:rFonts w:ascii="Times New Roman" w:hAnsi="Times New Roman" w:cs="Times New Roman"/>
          <w:lang w:val="zh-CN"/>
        </w:rPr>
        <w:id w:val="41922209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0CD8F43" w14:textId="4409A59D" w:rsidR="00FF0198" w:rsidRPr="00FF0198" w:rsidRDefault="000C7A64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r>
            <w:rPr>
              <w:rFonts w:ascii="Times New Roman" w:eastAsiaTheme="majorEastAsia" w:hAnsi="Times New Roman" w:cs="Times New Roman"/>
              <w:color w:val="F2C9CA" w:themeColor="accent1" w:themeTint="33"/>
              <w:kern w:val="0"/>
              <w:sz w:val="32"/>
              <w:szCs w:val="32"/>
            </w:rPr>
            <w:fldChar w:fldCharType="begin"/>
          </w:r>
          <w:r>
            <w:rPr>
              <w:rFonts w:ascii="Times New Roman" w:hAnsi="Times New Roman" w:cs="Times New Roman"/>
            </w:rPr>
            <w:instrText xml:space="preserve"> TOC \o "1-3" \h \z \u </w:instrText>
          </w:r>
          <w:r>
            <w:rPr>
              <w:rFonts w:ascii="Times New Roman" w:eastAsiaTheme="majorEastAsia" w:hAnsi="Times New Roman" w:cs="Times New Roman"/>
              <w:color w:val="F2C9CA" w:themeColor="accent1" w:themeTint="33"/>
              <w:kern w:val="0"/>
              <w:sz w:val="32"/>
              <w:szCs w:val="32"/>
            </w:rPr>
            <w:fldChar w:fldCharType="separate"/>
          </w:r>
        </w:p>
        <w:p w14:paraId="68FDB42F" w14:textId="18B662EB" w:rsidR="00FF0198" w:rsidRPr="00FF0198" w:rsidRDefault="00522F2B">
          <w:pPr>
            <w:pStyle w:val="TOC1"/>
            <w:tabs>
              <w:tab w:val="right" w:leader="dot" w:pos="8296"/>
            </w:tabs>
            <w:rPr>
              <w:rFonts w:eastAsiaTheme="minorEastAsia"/>
              <w:b/>
              <w:bCs/>
              <w:noProof/>
              <w:color w:val="942225" w:themeColor="accent1"/>
              <w:szCs w:val="22"/>
            </w:rPr>
          </w:pPr>
          <w:hyperlink w:anchor="_Toc109318752" w:history="1">
            <w:r w:rsidR="00FF0198" w:rsidRPr="00FF0198">
              <w:rPr>
                <w:rStyle w:val="afff"/>
                <w:rFonts w:ascii="Times New Roman" w:hAnsi="Times New Roman" w:cs="Times New Roman"/>
                <w:b/>
                <w:bCs/>
                <w:noProof/>
                <w:color w:val="942225" w:themeColor="accent1"/>
              </w:rPr>
              <w:t>第一章</w:t>
            </w:r>
            <w:r w:rsidR="00FF0198" w:rsidRPr="00FF0198">
              <w:rPr>
                <w:rStyle w:val="afff"/>
                <w:rFonts w:ascii="Times New Roman" w:hAnsi="Times New Roman" w:cs="Times New Roman"/>
                <w:b/>
                <w:bCs/>
                <w:noProof/>
                <w:color w:val="942225" w:themeColor="accent1"/>
              </w:rPr>
              <w:t xml:space="preserve">      </w:t>
            </w:r>
            <w:r w:rsidR="00FF0198" w:rsidRPr="00FF0198">
              <w:rPr>
                <w:rStyle w:val="afff"/>
                <w:rFonts w:ascii="Times New Roman" w:hAnsi="Times New Roman" w:cs="Times New Roman"/>
                <w:b/>
                <w:bCs/>
                <w:noProof/>
                <w:color w:val="942225" w:themeColor="accent1"/>
              </w:rPr>
              <w:t>毕业生就业基本情况</w: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instrText xml:space="preserve"> PAGEREF _Toc109318752 \h </w:instrTex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t>2</w: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67F66DC7" w14:textId="4A76E27F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53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一、毕业生规模与结构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_Toc109318753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2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73DE5683" w14:textId="2E6F8333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54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（一）毕业生规模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_Toc109318754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2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33A9DD05" w14:textId="10644001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55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（二）毕业生结构分布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_Toc109318755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2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1690E55B" w14:textId="0F346EE3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56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二、初次毕业去向落实情况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_Toc109318756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8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4FBB940C" w14:textId="724CEEF3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57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（一）总体毕业去向落实率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_Toc109318757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8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6A2B6ED7" w14:textId="1E1B542B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58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（二）分类别毕业去向落实率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_Toc109318758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9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1F48302F" w14:textId="1F04675E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59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三、单位就业流向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_Toc109318759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13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2F6D3B24" w14:textId="66AA3CDD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60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（一）单位行业分布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_Toc109318760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13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0C82932C" w14:textId="1B3BA3CE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61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（二）就业单位性质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_Toc109318761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17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0854B037" w14:textId="3C2C9E18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62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（三）就业职位类别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_Toc109318762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18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33F8EE6B" w14:textId="3DD29445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63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（四）就业省份分布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_Toc109318763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18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679181D2" w14:textId="71D96F87" w:rsidR="00FF0198" w:rsidRPr="00FF0198" w:rsidRDefault="00522F2B">
          <w:pPr>
            <w:pStyle w:val="TOC1"/>
            <w:tabs>
              <w:tab w:val="right" w:leader="dot" w:pos="8296"/>
            </w:tabs>
            <w:rPr>
              <w:rFonts w:eastAsiaTheme="minorEastAsia"/>
              <w:b/>
              <w:bCs/>
              <w:noProof/>
              <w:color w:val="942225" w:themeColor="accent1"/>
              <w:szCs w:val="22"/>
            </w:rPr>
          </w:pPr>
          <w:hyperlink w:anchor="_Toc109318765" w:history="1">
            <w:r w:rsidR="00FF0198" w:rsidRPr="00FF0198">
              <w:rPr>
                <w:rStyle w:val="afff"/>
                <w:rFonts w:ascii="Times New Roman" w:hAnsi="Times New Roman" w:cs="Times New Roman"/>
                <w:b/>
                <w:bCs/>
                <w:noProof/>
                <w:color w:val="942225" w:themeColor="accent1"/>
              </w:rPr>
              <w:t>第二章</w:t>
            </w:r>
            <w:r w:rsidR="00FF0198" w:rsidRPr="00FF0198">
              <w:rPr>
                <w:rStyle w:val="afff"/>
                <w:rFonts w:ascii="Times New Roman" w:hAnsi="Times New Roman" w:cs="Times New Roman"/>
                <w:b/>
                <w:bCs/>
                <w:noProof/>
                <w:color w:val="942225" w:themeColor="accent1"/>
              </w:rPr>
              <w:t xml:space="preserve">      </w:t>
            </w:r>
            <w:r w:rsidR="00FF0198" w:rsidRPr="00FF0198">
              <w:rPr>
                <w:rStyle w:val="afff"/>
                <w:rFonts w:ascii="Times New Roman" w:hAnsi="Times New Roman" w:cs="Times New Roman"/>
                <w:b/>
                <w:bCs/>
                <w:noProof/>
                <w:color w:val="942225" w:themeColor="accent1"/>
              </w:rPr>
              <w:t>服务重点区域和领域就业情况</w: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instrText xml:space="preserve"> PAGEREF _Toc109318765 \h </w:instrTex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t>21</w: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542E3E1D" w14:textId="0764C3D7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66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一、就业地理大区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_Toc109318766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21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0D11BCCC" w14:textId="5F538B44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67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二、国家重点战略地区就业情况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_Toc109318767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21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7C84A4EA" w14:textId="20DEF11B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68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三、主要就业城市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_Toc109318768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22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07B797CD" w14:textId="5A199C0E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69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四、就业经济区流向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_Toc109318769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23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29475171" w14:textId="134DDF57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70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五、回生源地就业情况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_Toc109318770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24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300C17D8" w14:textId="1FFFBFF5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71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六、省内就业情况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_Toc109318771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25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5AFB915C" w14:textId="653B4152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72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（一）省内就业地区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_Toc109318772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26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000452BD" w14:textId="7A29E94D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73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（二）省内就业行业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_Toc109318773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26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40E6C7BF" w14:textId="53E3AA94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74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（三）省内就业生源地分布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_Toc109318774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27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7089AEDF" w14:textId="298EB530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75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七、国家地方基层就业情况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_Toc109318775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28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6D068976" w14:textId="231F4BB7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76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八、重点企业就业情况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_Toc109318776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29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2ED455CD" w14:textId="2F6D5AB9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77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九、战略新兴产业就业情况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_Toc109318777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29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22EC5C89" w14:textId="3BF86D0E" w:rsidR="00FF0198" w:rsidRPr="00FF0198" w:rsidRDefault="00522F2B">
          <w:pPr>
            <w:pStyle w:val="TOC1"/>
            <w:tabs>
              <w:tab w:val="right" w:leader="dot" w:pos="8296"/>
            </w:tabs>
            <w:rPr>
              <w:rFonts w:eastAsiaTheme="minorEastAsia"/>
              <w:b/>
              <w:bCs/>
              <w:noProof/>
              <w:color w:val="942225" w:themeColor="accent1"/>
              <w:szCs w:val="22"/>
            </w:rPr>
          </w:pPr>
          <w:hyperlink w:anchor="_Toc109318778" w:history="1">
            <w:r w:rsidR="00FF0198" w:rsidRPr="00FF0198">
              <w:rPr>
                <w:rStyle w:val="afff"/>
                <w:rFonts w:ascii="Times New Roman" w:hAnsi="Times New Roman" w:cs="Times New Roman"/>
                <w:b/>
                <w:bCs/>
                <w:noProof/>
                <w:color w:val="942225" w:themeColor="accent1"/>
              </w:rPr>
              <w:t>第三章</w:t>
            </w:r>
            <w:r w:rsidR="00FF0198" w:rsidRPr="00FF0198">
              <w:rPr>
                <w:rStyle w:val="afff"/>
                <w:rFonts w:ascii="Times New Roman" w:hAnsi="Times New Roman" w:cs="Times New Roman"/>
                <w:b/>
                <w:bCs/>
                <w:noProof/>
                <w:color w:val="942225" w:themeColor="accent1"/>
              </w:rPr>
              <w:t xml:space="preserve">      </w:t>
            </w:r>
            <w:r w:rsidR="00FF0198" w:rsidRPr="00FF0198">
              <w:rPr>
                <w:rStyle w:val="afff"/>
                <w:rFonts w:ascii="Times New Roman" w:hAnsi="Times New Roman" w:cs="Times New Roman"/>
                <w:b/>
                <w:bCs/>
                <w:noProof/>
                <w:color w:val="942225" w:themeColor="accent1"/>
              </w:rPr>
              <w:t>毕业生继续深造情况</w: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instrText xml:space="preserve"> PAGEREF _Toc109318778 \h </w:instrTex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t>32</w: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60A6BD0C" w14:textId="276E48AC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79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一、总体继续深造情况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_Toc109318779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32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77AF67EC" w14:textId="021955EB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80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（一）继续深造率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_Toc109318780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32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1F32BE86" w14:textId="6A946FBC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81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（二）分院系及专业继续深造情况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_Toc109318781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32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78C3E2D5" w14:textId="6A65BFD4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82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二、国内升学院校特征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_Toc109318782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35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0DE20283" w14:textId="664BF7F6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83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（一）升学院校类型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_Toc109318783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35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32871C41" w14:textId="1F798E73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84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（二）升学至</w:t>
            </w:r>
            <w:r w:rsidR="00FF0198" w:rsidRPr="00FF0198">
              <w:rPr>
                <w:rStyle w:val="afff"/>
                <w:rFonts w:ascii="宋体" w:hAnsi="宋体" w:cs="Times New Roman"/>
                <w:noProof/>
                <w:color w:val="942225" w:themeColor="accent1"/>
              </w:rPr>
              <w:t>“</w:t>
            </w:r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双一流</w:t>
            </w:r>
            <w:r w:rsidR="00FF0198" w:rsidRPr="00FF0198">
              <w:rPr>
                <w:rStyle w:val="afff"/>
                <w:rFonts w:ascii="宋体" w:hAnsi="宋体" w:cs="Times New Roman"/>
                <w:noProof/>
                <w:color w:val="942225" w:themeColor="accent1"/>
              </w:rPr>
              <w:t>”</w:t>
            </w:r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建设高校名单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_Toc109318784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35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0453BA17" w14:textId="07CE1F5D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85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三、出国（境）院校特征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_Toc109318785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36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1B16BAFB" w14:textId="224DC1C7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86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（一）出国（境）国家</w:t>
            </w:r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/</w:t>
            </w:r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地区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_Toc109318786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36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520FF29E" w14:textId="7AC627FE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87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（二）出国（境）高校</w:t>
            </w:r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QS</w:t>
            </w:r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排名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_Toc109318787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37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48DB8385" w14:textId="37E2C90B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88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（三）出国（境）高校名单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_Toc109318788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37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28516347" w14:textId="27123D1F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89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四、继续深造反馈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_Toc109318789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38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555A6C17" w14:textId="4A441049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90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（一）继续深造专业相关度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_Toc109318790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38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08F18B45" w14:textId="51F9B153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91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（二）国内升学原因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_Toc109318791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38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35789289" w14:textId="495E3C3F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92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（三）出国（境）原因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_Toc109318792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39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55BACCE4" w14:textId="7989EDCC" w:rsidR="00FF0198" w:rsidRPr="00FF0198" w:rsidRDefault="00522F2B">
          <w:pPr>
            <w:pStyle w:val="TOC1"/>
            <w:tabs>
              <w:tab w:val="right" w:leader="dot" w:pos="8296"/>
            </w:tabs>
            <w:rPr>
              <w:rFonts w:eastAsiaTheme="minorEastAsia"/>
              <w:b/>
              <w:bCs/>
              <w:noProof/>
              <w:color w:val="942225" w:themeColor="accent1"/>
              <w:szCs w:val="22"/>
            </w:rPr>
          </w:pPr>
          <w:hyperlink w:anchor="_Toc109318794" w:history="1">
            <w:r w:rsidR="00FF0198" w:rsidRPr="00FF0198">
              <w:rPr>
                <w:rStyle w:val="afff"/>
                <w:rFonts w:ascii="Times New Roman" w:hAnsi="Times New Roman" w:cs="Times New Roman"/>
                <w:b/>
                <w:bCs/>
                <w:noProof/>
                <w:color w:val="942225" w:themeColor="accent1"/>
              </w:rPr>
              <w:t>第四章</w:t>
            </w:r>
            <w:r w:rsidR="00FF0198" w:rsidRPr="00FF0198">
              <w:rPr>
                <w:rStyle w:val="afff"/>
                <w:rFonts w:ascii="Times New Roman" w:hAnsi="Times New Roman" w:cs="Times New Roman"/>
                <w:b/>
                <w:bCs/>
                <w:noProof/>
                <w:color w:val="942225" w:themeColor="accent1"/>
              </w:rPr>
              <w:t xml:space="preserve">      </w:t>
            </w:r>
            <w:r w:rsidR="00FF0198" w:rsidRPr="00FF0198">
              <w:rPr>
                <w:rStyle w:val="afff"/>
                <w:rFonts w:ascii="Times New Roman" w:hAnsi="Times New Roman" w:cs="Times New Roman"/>
                <w:b/>
                <w:bCs/>
                <w:noProof/>
                <w:color w:val="942225" w:themeColor="accent1"/>
              </w:rPr>
              <w:t>就业创业工作举措</w: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instrText xml:space="preserve"> PAGEREF _Toc109318794 \h </w:instrTex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t>41</w: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7A531BB8" w14:textId="4583E92C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95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举措一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_Toc109318795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41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615B5A54" w14:textId="73DD330B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96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举措二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_Toc109318796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41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08A5255B" w14:textId="52D693F5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797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举措三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_Toc109318797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41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2DBF40F3" w14:textId="67379675" w:rsidR="00FF0198" w:rsidRPr="00FF0198" w:rsidRDefault="00522F2B">
          <w:pPr>
            <w:pStyle w:val="TOC1"/>
            <w:tabs>
              <w:tab w:val="right" w:leader="dot" w:pos="8296"/>
            </w:tabs>
            <w:rPr>
              <w:rFonts w:eastAsiaTheme="minorEastAsia"/>
              <w:b/>
              <w:bCs/>
              <w:noProof/>
              <w:color w:val="942225" w:themeColor="accent1"/>
              <w:szCs w:val="22"/>
            </w:rPr>
          </w:pPr>
          <w:hyperlink w:anchor="_Toc109318799" w:history="1">
            <w:r w:rsidR="00FF0198" w:rsidRPr="00FF0198">
              <w:rPr>
                <w:rStyle w:val="afff"/>
                <w:rFonts w:ascii="Times New Roman" w:hAnsi="Times New Roman" w:cs="Times New Roman"/>
                <w:b/>
                <w:bCs/>
                <w:noProof/>
                <w:color w:val="942225" w:themeColor="accent1"/>
              </w:rPr>
              <w:t>第五章</w:t>
            </w:r>
            <w:r w:rsidR="00FF0198" w:rsidRPr="00FF0198">
              <w:rPr>
                <w:rStyle w:val="afff"/>
                <w:rFonts w:ascii="Times New Roman" w:hAnsi="Times New Roman" w:cs="Times New Roman"/>
                <w:b/>
                <w:bCs/>
                <w:noProof/>
                <w:color w:val="942225" w:themeColor="accent1"/>
              </w:rPr>
              <w:t xml:space="preserve">      </w:t>
            </w:r>
            <w:r w:rsidR="00FF0198" w:rsidRPr="00FF0198">
              <w:rPr>
                <w:rStyle w:val="afff"/>
                <w:rFonts w:ascii="Times New Roman" w:hAnsi="Times New Roman" w:cs="Times New Roman"/>
                <w:b/>
                <w:bCs/>
                <w:noProof/>
                <w:color w:val="942225" w:themeColor="accent1"/>
              </w:rPr>
              <w:t>毕业生就业反馈</w: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instrText xml:space="preserve"> PAGEREF _Toc109318799 \h </w:instrTex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t>43</w: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1D2B877E" w14:textId="2737A237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00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一、就业满意度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_Toc109318800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43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29F99EC1" w14:textId="78D31F3B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01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二、就业适配性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_Toc109318801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43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684C0B82" w14:textId="10C0BE61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02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（一）就业专业相关度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_Toc109318802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43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4862594F" w14:textId="4B820660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03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（二）专业就业前景预期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_Toc109318803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44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000918CD" w14:textId="31238104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04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（三）职业期待匹配度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_Toc109318804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45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78090F91" w14:textId="62EC9B47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05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（四）人职匹配度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_Toc109318805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46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0EA71621" w14:textId="3907CB4A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06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三、社会福利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_Toc109318806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46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3B08B932" w14:textId="72425D49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07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（一）薪资情况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_Toc109318807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46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58B57866" w14:textId="53184472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08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（二）社会保障度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_Toc109318808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47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44D8B49A" w14:textId="63D04CBD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09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（三）社会保障满意度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_Toc109318809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48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48953FBA" w14:textId="03DB2A72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10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四、职业发展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_Toc109318810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48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20BA9CDC" w14:textId="0CEEA511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11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（一）对用人单位综合满意度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_Toc109318811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48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3220790B" w14:textId="0867A0FE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12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（二）对用人单位分项评价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_Toc109318812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49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22D05BA9" w14:textId="549C24FD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13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（三）发展前景预期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_Toc109318813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50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2E5932DE" w14:textId="2DADD456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14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五、就业公平性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_Toc109318814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50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2F014BA3" w14:textId="2D8B10EC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15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六、就业稳定性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_Toc109318815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51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5FBF6FA6" w14:textId="4F738CCA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16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（一）稳定性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_Toc109318816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51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4E2B1F6D" w14:textId="4649A103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17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（二）离职原因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_Toc109318817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51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6761768E" w14:textId="15493C87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18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七、灵活就业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_Toc109318818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52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210E1D40" w14:textId="570CAF15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19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（一）自由职业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_Toc109318819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52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3584D6CC" w14:textId="59DF06C3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20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（二）灵活就业情况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_Toc109318820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53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443132F1" w14:textId="4AEA8E6F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21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八、疫情影响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_Toc109318821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55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2E7C116E" w14:textId="739142CE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22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（一）对就业结果的影响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_Toc109318822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55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68B5868B" w14:textId="41E13C55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23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（二）对职业规划的影响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_Toc109318823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55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16F77DAE" w14:textId="0CACFF47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24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（三）对就业心态的影响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_Toc109318824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56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2F9D475E" w14:textId="2C0A74BA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25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九、未就业分析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_Toc109318825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56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3FC79BBE" w14:textId="7A12C216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26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（一）未就业状态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_Toc109318826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57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67AEA382" w14:textId="7D4E0C09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27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（二）未就业原因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_Toc109318827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57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31C3AA1D" w14:textId="472A1C72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28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（三）备考规划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_Toc109318828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58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3A61E5FD" w14:textId="1A4EA193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29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（四）期望帮扶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_Toc109318829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58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7CF8E13D" w14:textId="55CD43FD" w:rsidR="00FF0198" w:rsidRPr="00FF0198" w:rsidRDefault="00522F2B">
          <w:pPr>
            <w:pStyle w:val="TOC1"/>
            <w:tabs>
              <w:tab w:val="right" w:leader="dot" w:pos="8296"/>
            </w:tabs>
            <w:rPr>
              <w:rFonts w:eastAsiaTheme="minorEastAsia"/>
              <w:b/>
              <w:bCs/>
              <w:noProof/>
              <w:color w:val="942225" w:themeColor="accent1"/>
              <w:szCs w:val="22"/>
            </w:rPr>
          </w:pPr>
          <w:hyperlink w:anchor="_Toc109318831" w:history="1">
            <w:r w:rsidR="00FF0198" w:rsidRPr="00FF0198">
              <w:rPr>
                <w:rStyle w:val="afff"/>
                <w:rFonts w:ascii="Times New Roman" w:hAnsi="Times New Roman" w:cs="Times New Roman"/>
                <w:b/>
                <w:bCs/>
                <w:noProof/>
                <w:color w:val="942225" w:themeColor="accent1"/>
              </w:rPr>
              <w:t>第六章</w:t>
            </w:r>
            <w:r w:rsidR="00FF0198" w:rsidRPr="00FF0198">
              <w:rPr>
                <w:rStyle w:val="afff"/>
                <w:rFonts w:ascii="Times New Roman" w:hAnsi="Times New Roman" w:cs="Times New Roman"/>
                <w:b/>
                <w:bCs/>
                <w:noProof/>
                <w:color w:val="942225" w:themeColor="accent1"/>
              </w:rPr>
              <w:t xml:space="preserve">      </w:t>
            </w:r>
            <w:r w:rsidR="00FF0198" w:rsidRPr="00FF0198">
              <w:rPr>
                <w:rStyle w:val="afff"/>
                <w:rFonts w:ascii="Times New Roman" w:hAnsi="Times New Roman" w:cs="Times New Roman"/>
                <w:b/>
                <w:bCs/>
                <w:noProof/>
                <w:color w:val="942225" w:themeColor="accent1"/>
              </w:rPr>
              <w:t>毕业生教育教学反馈</w: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instrText xml:space="preserve"> PAGEREF _Toc109318831 \h </w:instrTex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t>60</w: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72E5DA8B" w14:textId="715865B1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32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一、母校总体评价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_Toc109318832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60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76FDEA39" w14:textId="398F0695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33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（一）母校推荐度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_Toc109318833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60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060F83EC" w14:textId="02C10295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34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（二）母校满意度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_Toc109318834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60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1C44A7EA" w14:textId="0534A7CC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35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二、教育教学评价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_Toc109318835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61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10EA71CF" w14:textId="3D293BCA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36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（一）教育教学满意度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_Toc109318836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61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0D1CD5B7" w14:textId="58C41171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37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（二）通识教育评价及建议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_Toc109318837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63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263F73D8" w14:textId="4A5FEB2F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38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（三）专业教育评价及建议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_Toc109318838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64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6B4BFF4E" w14:textId="01BD6669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39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（四）实践教学评价及建议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_Toc109318839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65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5D8E4B5F" w14:textId="624228FD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40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（五）职业能力教育评价及建议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_Toc109318840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65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36EE550D" w14:textId="593CF669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41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（六）师资水平评价及建议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_Toc109318841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66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7041AFE2" w14:textId="627FF79F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42" w:history="1">
            <w:r w:rsidR="00FF0198" w:rsidRPr="00FF0198">
              <w:rPr>
                <w:rStyle w:val="afff"/>
                <w:noProof/>
                <w:color w:val="942225" w:themeColor="accent1"/>
              </w:rPr>
              <w:t>三、就业创业服务评价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_Toc109318842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67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23055AFA" w14:textId="7AFE8795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43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（一）就业创业服务满意度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_Toc109318843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67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1F7FF5A0" w14:textId="3E579848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44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（二）就业创业服务建议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_Toc109318844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68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68886F96" w14:textId="1E0EB4BD" w:rsidR="00FF0198" w:rsidRPr="00FF0198" w:rsidRDefault="00522F2B">
          <w:pPr>
            <w:pStyle w:val="TOC1"/>
            <w:tabs>
              <w:tab w:val="right" w:leader="dot" w:pos="8296"/>
            </w:tabs>
            <w:rPr>
              <w:rFonts w:eastAsiaTheme="minorEastAsia"/>
              <w:b/>
              <w:bCs/>
              <w:noProof/>
              <w:color w:val="942225" w:themeColor="accent1"/>
              <w:szCs w:val="22"/>
            </w:rPr>
          </w:pPr>
          <w:hyperlink w:anchor="_Toc109318846" w:history="1">
            <w:r w:rsidR="00FF0198" w:rsidRPr="00FF0198">
              <w:rPr>
                <w:rStyle w:val="afff"/>
                <w:rFonts w:ascii="Times New Roman" w:hAnsi="Times New Roman" w:cs="Times New Roman"/>
                <w:b/>
                <w:bCs/>
                <w:noProof/>
                <w:color w:val="942225" w:themeColor="accent1"/>
              </w:rPr>
              <w:t>第七章</w:t>
            </w:r>
            <w:r w:rsidR="00FF0198" w:rsidRPr="00FF0198">
              <w:rPr>
                <w:rStyle w:val="afff"/>
                <w:rFonts w:ascii="Times New Roman" w:hAnsi="Times New Roman" w:cs="Times New Roman"/>
                <w:b/>
                <w:bCs/>
                <w:noProof/>
                <w:color w:val="942225" w:themeColor="accent1"/>
              </w:rPr>
              <w:t xml:space="preserve">      </w:t>
            </w:r>
            <w:r w:rsidR="00FF0198" w:rsidRPr="00FF0198">
              <w:rPr>
                <w:rStyle w:val="afff"/>
                <w:rFonts w:ascii="Times New Roman" w:hAnsi="Times New Roman" w:cs="Times New Roman"/>
                <w:b/>
                <w:bCs/>
                <w:noProof/>
                <w:color w:val="942225" w:themeColor="accent1"/>
              </w:rPr>
              <w:t>社会评价</w: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instrText xml:space="preserve"> PAGEREF _Toc109318846 \h </w:instrTex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t>70</w: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552DCD9E" w14:textId="3AB6BA7E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47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一、用人单位对毕业生评价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_Toc109318847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70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59361777" w14:textId="5F572BA9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48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（一）总体满意度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_Toc109318848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70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0B2F0DBF" w14:textId="6278922A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49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（二）能力和素质评价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_Toc109318849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70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272EFFE0" w14:textId="6BEAA47C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50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二、用人单位对学校评价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_Toc109318850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71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511B03A6" w14:textId="1D7A0CB5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51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（一）人才培养评价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_Toc109318851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71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1467D7E4" w14:textId="69B2564F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52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（二）就业服务评价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_Toc109318852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72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091C4E17" w14:textId="086BD975" w:rsidR="00FF0198" w:rsidRPr="00FF0198" w:rsidRDefault="00522F2B">
          <w:pPr>
            <w:pStyle w:val="TOC1"/>
            <w:tabs>
              <w:tab w:val="right" w:leader="dot" w:pos="8296"/>
            </w:tabs>
            <w:rPr>
              <w:rFonts w:eastAsiaTheme="minorEastAsia"/>
              <w:b/>
              <w:bCs/>
              <w:noProof/>
              <w:color w:val="942225" w:themeColor="accent1"/>
              <w:szCs w:val="22"/>
            </w:rPr>
          </w:pPr>
          <w:hyperlink w:anchor="_Toc109318854" w:history="1">
            <w:r w:rsidR="00FF0198" w:rsidRPr="00FF0198">
              <w:rPr>
                <w:rStyle w:val="afff"/>
                <w:rFonts w:ascii="Times New Roman" w:hAnsi="Times New Roman" w:cs="Times New Roman"/>
                <w:b/>
                <w:bCs/>
                <w:noProof/>
                <w:color w:val="942225" w:themeColor="accent1"/>
              </w:rPr>
              <w:t>第八章</w:t>
            </w:r>
            <w:r w:rsidR="00FF0198" w:rsidRPr="00FF0198">
              <w:rPr>
                <w:rStyle w:val="afff"/>
                <w:rFonts w:ascii="Times New Roman" w:hAnsi="Times New Roman" w:cs="Times New Roman"/>
                <w:b/>
                <w:bCs/>
                <w:noProof/>
                <w:color w:val="942225" w:themeColor="accent1"/>
              </w:rPr>
              <w:t xml:space="preserve">      </w:t>
            </w:r>
            <w:r w:rsidR="00FF0198" w:rsidRPr="00FF0198">
              <w:rPr>
                <w:rStyle w:val="afff"/>
                <w:rFonts w:ascii="Times New Roman" w:hAnsi="Times New Roman" w:cs="Times New Roman"/>
                <w:b/>
                <w:bCs/>
                <w:noProof/>
                <w:color w:val="942225" w:themeColor="accent1"/>
              </w:rPr>
              <w:t>校园招聘分析</w: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instrText xml:space="preserve"> PAGEREF _Toc109318854 \h </w:instrTex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t>75</w: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1DEC6BA6" w14:textId="144EF842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55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一、单位储备情况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_Toc109318855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75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11EA87FD" w14:textId="47521FBA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56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二、参会用人单位情况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_Toc109318856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75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6D6FAFBA" w14:textId="4775F8A9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57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（一）单位地域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_Toc109318857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75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70B562F6" w14:textId="081DF8EF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58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（二）单位行业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_Toc109318858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76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79A262E3" w14:textId="33CBE123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59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（三）单位性质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_Toc109318859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77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65B8917A" w14:textId="1DF1BD6A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60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三、校园招聘信息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_Toc109318860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78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74B1EEA0" w14:textId="412E2029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61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（一）双选会举办情况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_Toc109318861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78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691C733F" w14:textId="2B25F361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62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（二）宣讲会举办情况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_Toc109318862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80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037E334C" w14:textId="4D6ACF66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63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四、校招行为对比分析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_Toc109318863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80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1B82A44F" w14:textId="6AE7598F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64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（一）招聘与求职途径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_Toc109318864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80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7DE618ED" w14:textId="37459040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65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（二）招聘与求职薪资范围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_Toc109318865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81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7F573F12" w14:textId="1592890A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66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（三）招聘与求职遇到困难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_Toc109318866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81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511B82DC" w14:textId="2A71DD01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67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（四）在校经历关注度及获得度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_Toc109318867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82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27780C5D" w14:textId="12128BF2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68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（五）热门招聘需求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_Toc109318868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83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437F087A" w14:textId="53D17496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69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（六）用人单位对专业对口关注度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_Toc109318869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83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7B750F1A" w14:textId="3F0B44B5" w:rsidR="00FF0198" w:rsidRPr="00FF0198" w:rsidRDefault="00522F2B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70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（七）毕业生求职过程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_Toc109318870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84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7CF818D8" w14:textId="5D22CA10" w:rsidR="00FF0198" w:rsidRPr="00FF0198" w:rsidRDefault="00522F2B">
          <w:pPr>
            <w:pStyle w:val="TOC1"/>
            <w:tabs>
              <w:tab w:val="right" w:leader="dot" w:pos="8296"/>
            </w:tabs>
            <w:rPr>
              <w:rFonts w:eastAsiaTheme="minorEastAsia"/>
              <w:b/>
              <w:bCs/>
              <w:noProof/>
              <w:color w:val="942225" w:themeColor="accent1"/>
              <w:szCs w:val="22"/>
            </w:rPr>
          </w:pPr>
          <w:hyperlink w:anchor="_Toc109318872" w:history="1">
            <w:r w:rsidR="00FF0198" w:rsidRPr="00FF0198">
              <w:rPr>
                <w:rStyle w:val="afff"/>
                <w:rFonts w:ascii="Times New Roman" w:hAnsi="Times New Roman" w:cs="Times New Roman"/>
                <w:b/>
                <w:bCs/>
                <w:noProof/>
                <w:color w:val="942225" w:themeColor="accent1"/>
              </w:rPr>
              <w:t>第九章</w:t>
            </w:r>
            <w:r w:rsidR="00FF0198" w:rsidRPr="00FF0198">
              <w:rPr>
                <w:rStyle w:val="afff"/>
                <w:rFonts w:ascii="Times New Roman" w:hAnsi="Times New Roman" w:cs="Times New Roman"/>
                <w:b/>
                <w:bCs/>
                <w:noProof/>
                <w:color w:val="942225" w:themeColor="accent1"/>
              </w:rPr>
              <w:t xml:space="preserve">      </w:t>
            </w:r>
            <w:r w:rsidR="00FF0198" w:rsidRPr="00FF0198">
              <w:rPr>
                <w:rStyle w:val="afff"/>
                <w:rFonts w:ascii="Times New Roman" w:hAnsi="Times New Roman" w:cs="Times New Roman"/>
                <w:b/>
                <w:bCs/>
                <w:noProof/>
                <w:color w:val="942225" w:themeColor="accent1"/>
              </w:rPr>
              <w:t>毕业生就业发展趋势</w: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instrText xml:space="preserve"> PAGEREF _Toc109318872 \h </w:instrTex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t>86</w: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54DE23C8" w14:textId="553ED644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73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一、规模及毕业生去向落实率变化趋势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_Toc109318873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86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690F9FAC" w14:textId="00234B2C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74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二、毕业去向变化趋势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_Toc109318874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86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176D7888" w14:textId="4ECF636C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75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三、行业流向变化趋势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_Toc109318875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87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5DB5B439" w14:textId="1428532F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76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四、地域流向变化趋势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_Toc109318876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87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1ECFDF1A" w14:textId="2837FCB9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77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五、就业质量变化趋势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_Toc109318877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88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27AEAD9B" w14:textId="75FD536A" w:rsidR="00FF0198" w:rsidRPr="00FF0198" w:rsidRDefault="00522F2B">
          <w:pPr>
            <w:pStyle w:val="TOC1"/>
            <w:tabs>
              <w:tab w:val="right" w:leader="dot" w:pos="8296"/>
            </w:tabs>
            <w:rPr>
              <w:rFonts w:eastAsiaTheme="minorEastAsia"/>
              <w:b/>
              <w:bCs/>
              <w:noProof/>
              <w:color w:val="942225" w:themeColor="accent1"/>
              <w:szCs w:val="22"/>
            </w:rPr>
          </w:pPr>
          <w:hyperlink w:anchor="_Toc109318878" w:history="1">
            <w:r w:rsidR="00FF0198" w:rsidRPr="00FF0198">
              <w:rPr>
                <w:rStyle w:val="afff"/>
                <w:rFonts w:ascii="Times New Roman" w:hAnsi="Times New Roman" w:cs="Times New Roman"/>
                <w:b/>
                <w:bCs/>
                <w:noProof/>
                <w:color w:val="942225" w:themeColor="accent1"/>
              </w:rPr>
              <w:t>附录</w: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instrText xml:space="preserve"> PAGEREF _Toc109318878 \h </w:instrTex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t>89</w: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7346DFE2" w14:textId="6697B1CD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79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一、调研回收情况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_Toc109318879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89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0107D35F" w14:textId="6E7EF3A6" w:rsidR="00FF0198" w:rsidRPr="00FF0198" w:rsidRDefault="00522F2B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color w:val="942225" w:themeColor="accent1"/>
              <w:szCs w:val="22"/>
            </w:rPr>
          </w:pPr>
          <w:hyperlink w:anchor="_Toc109318880" w:history="1">
            <w:r w:rsidR="00FF0198" w:rsidRPr="00FF0198">
              <w:rPr>
                <w:rStyle w:val="afff"/>
                <w:rFonts w:ascii="Times New Roman" w:hAnsi="Times New Roman" w:cs="Times New Roman"/>
                <w:noProof/>
                <w:color w:val="942225" w:themeColor="accent1"/>
              </w:rPr>
              <w:t>二、分学院及专业毕业生就业数据综合统计表</w:t>
            </w:r>
            <w:r w:rsidR="00FF0198" w:rsidRPr="00FF0198">
              <w:rPr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noProof/>
                <w:webHidden/>
                <w:color w:val="942225" w:themeColor="accent1"/>
              </w:rPr>
              <w:instrText xml:space="preserve"> PAGEREF _Toc109318880 \h </w:instrText>
            </w:r>
            <w:r w:rsidR="00FF0198" w:rsidRPr="00FF0198">
              <w:rPr>
                <w:noProof/>
                <w:webHidden/>
                <w:color w:val="942225" w:themeColor="accent1"/>
              </w:rPr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noProof/>
                <w:webHidden/>
                <w:color w:val="942225" w:themeColor="accent1"/>
              </w:rPr>
              <w:t>91</w:t>
            </w:r>
            <w:r w:rsidR="00FF0198" w:rsidRPr="00FF0198">
              <w:rPr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24449724" w14:textId="55633F4B" w:rsidR="00FF0198" w:rsidRPr="00FF0198" w:rsidRDefault="00522F2B">
          <w:pPr>
            <w:pStyle w:val="TOC1"/>
            <w:tabs>
              <w:tab w:val="right" w:leader="dot" w:pos="8296"/>
            </w:tabs>
            <w:rPr>
              <w:rFonts w:eastAsiaTheme="minorEastAsia"/>
              <w:b/>
              <w:bCs/>
              <w:noProof/>
              <w:color w:val="942225" w:themeColor="accent1"/>
              <w:szCs w:val="22"/>
            </w:rPr>
          </w:pPr>
          <w:hyperlink w:anchor="_Toc109318881" w:history="1">
            <w:r w:rsidR="00FF0198" w:rsidRPr="00FF0198">
              <w:rPr>
                <w:rStyle w:val="afff"/>
                <w:rFonts w:ascii="Times New Roman" w:hAnsi="Times New Roman" w:cs="Times New Roman"/>
                <w:b/>
                <w:bCs/>
                <w:noProof/>
                <w:color w:val="942225" w:themeColor="accent1"/>
              </w:rPr>
              <w:t>结束语</w: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tab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begin"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instrText xml:space="preserve"> PAGEREF _Toc109318881 \h </w:instrTex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separate"/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t>93</w:t>
            </w:r>
            <w:r w:rsidR="00FF0198" w:rsidRPr="00FF0198">
              <w:rPr>
                <w:b/>
                <w:bCs/>
                <w:noProof/>
                <w:webHidden/>
                <w:color w:val="942225" w:themeColor="accent1"/>
              </w:rPr>
              <w:fldChar w:fldCharType="end"/>
            </w:r>
          </w:hyperlink>
        </w:p>
        <w:p w14:paraId="4288512C" w14:textId="7666F952" w:rsidR="009B61CC" w:rsidRDefault="000C7A64">
          <w:pPr>
            <w:ind w:firstLine="422"/>
            <w:rPr>
              <w:rFonts w:ascii="Times New Roman" w:hAnsi="Times New Roman" w:cs="Times New Roman"/>
              <w:color w:val="BC4743" w:themeColor="accent2"/>
            </w:rPr>
          </w:pPr>
          <w:r>
            <w:rPr>
              <w:rFonts w:ascii="Times New Roman" w:hAnsi="Times New Roman" w:cs="Times New Roman"/>
              <w:bCs/>
              <w:color w:val="942225" w:themeColor="accent1"/>
              <w:lang w:val="zh-CN"/>
            </w:rPr>
            <w:fldChar w:fldCharType="end"/>
          </w:r>
        </w:p>
      </w:sdtContent>
    </w:sdt>
    <w:p w14:paraId="2825375F" w14:textId="1B2650DF" w:rsidR="00477565" w:rsidRDefault="00477565">
      <w:pPr>
        <w:rPr>
          <w:rFonts w:ascii="Times New Roman" w:hAnsi="Times New Roman" w:cs="Times New Roman"/>
          <w:color w:val="FF8F84" w:themeColor="accent4"/>
          <w:sz w:val="18"/>
          <w:szCs w:val="18"/>
        </w:rPr>
      </w:pPr>
    </w:p>
    <w:p w14:paraId="5DAD7968" w14:textId="77777777" w:rsidR="009B61CC" w:rsidRDefault="009B61CC">
      <w:pPr>
        <w:rPr>
          <w:rFonts w:ascii="Times New Roman" w:hAnsi="Times New Roman" w:cs="Times New Roman"/>
          <w:color w:val="FF8F84" w:themeColor="accent4"/>
          <w:sz w:val="18"/>
          <w:szCs w:val="18"/>
        </w:rPr>
        <w:sectPr w:rsidR="009B61CC" w:rsidSect="00B43271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31765F8" w14:textId="27F945B8" w:rsidR="009B61CC" w:rsidRDefault="00015E64">
      <w:pPr>
        <w:rPr>
          <w:rFonts w:ascii="Times New Roman" w:hAnsi="Times New Roman" w:cs="Times New Roman"/>
          <w:color w:val="FF8F84" w:themeColor="accent4"/>
          <w:sz w:val="18"/>
          <w:szCs w:val="18"/>
        </w:rPr>
      </w:pPr>
      <w:r>
        <w:rPr>
          <w:rFonts w:ascii="Times New Roman" w:hAnsi="Times New Roman" w:cs="Times New Roman"/>
          <w:noProof/>
          <w:color w:val="FF8F84" w:themeColor="accent4"/>
          <w:sz w:val="18"/>
          <w:szCs w:val="18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AFE4D27" wp14:editId="4BA1F4DE">
                <wp:simplePos x="0" y="0"/>
                <wp:positionH relativeFrom="page">
                  <wp:align>left</wp:align>
                </wp:positionH>
                <wp:positionV relativeFrom="paragraph">
                  <wp:posOffset>-1280160</wp:posOffset>
                </wp:positionV>
                <wp:extent cx="7995285" cy="11047095"/>
                <wp:effectExtent l="0" t="0" r="5715" b="1905"/>
                <wp:wrapNone/>
                <wp:docPr id="86" name="矩形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95285" cy="110470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rect w14:anchorId="6B0E2018" id="矩形 86" o:spid="_x0000_s1026" style="position:absolute;left:0;text-align:left;margin-left:0;margin-top:-100.8pt;width:629.55pt;height:869.85pt;z-index:251674624;visibility:visible;mso-wrap-style:square;mso-wrap-distance-left:9pt;mso-wrap-distance-top:0;mso-wrap-distance-right:9pt;mso-wrap-distance-bottom:0;mso-position-horizontal:left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" fillcolor="#942225 [3204]" stroked="f" strokeweight="1pt">
                <w10:wrap anchorx="page"/>
              </v:rect>
            </w:pict>
          </mc:Fallback>
        </mc:AlternateContent>
      </w:r>
      <w:r w:rsidR="000C7A64">
        <w:rPr>
          <w:rFonts w:ascii="Times New Roman" w:hAnsi="Times New Roman" w:cs="Times New Roman"/>
          <w:noProof/>
          <w:color w:val="FF8F84" w:themeColor="accent4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D78DCBC" wp14:editId="5308826D">
                <wp:simplePos x="0" y="0"/>
                <wp:positionH relativeFrom="page">
                  <wp:posOffset>631190</wp:posOffset>
                </wp:positionH>
                <wp:positionV relativeFrom="page">
                  <wp:posOffset>612140</wp:posOffset>
                </wp:positionV>
                <wp:extent cx="6299835" cy="9359900"/>
                <wp:effectExtent l="19050" t="19050" r="24765" b="12700"/>
                <wp:wrapNone/>
                <wp:docPr id="89" name="矩形: 圆角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9835" cy="9359900"/>
                        </a:xfrm>
                        <a:prstGeom prst="roundRect">
                          <a:avLst/>
                        </a:prstGeom>
                        <a:noFill/>
                        <a:ln w="38100" cap="rnd" cmpd="thickThin">
                          <a:solidFill>
                            <a:schemeClr val="bg1"/>
                          </a:solidFill>
                          <a:prstDash val="solid"/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F82782" w14:textId="77777777" w:rsidR="009B61CC" w:rsidRDefault="000C7A64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roundrect w14:anchorId="0D78DCBC" id="矩形: 圆角 89" o:spid="_x0000_s1054" style="position:absolute;left:0;text-align:left;margin-left:49.7pt;margin-top:48.2pt;width:496.05pt;height:737pt;z-index:2517135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" filled="f" strokecolor="white [3212]" strokeweight="3pt">
                <v:stroke linestyle="thickThin" joinstyle="miter" endcap="round"/>
                <v:textbox>
                  <w:txbxContent>
                    <w:p w14:paraId="13F82782" w14:textId="77777777" w:rsidR="009B61CC" w:rsidRDefault="000C7A64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</w:txbxContent>
                </v:textbox>
                <w10:wrap anchorx="page" anchory="page"/>
              </v:roundrect>
            </w:pict>
          </mc:Fallback>
        </mc:AlternateContent>
      </w:r>
    </w:p>
    <w:p w14:paraId="13AFB71C" w14:textId="31BBCAB8" w:rsidR="009B61CC" w:rsidRDefault="009B61CC">
      <w:pPr>
        <w:rPr>
          <w:rFonts w:ascii="Times New Roman" w:hAnsi="Times New Roman" w:cs="Times New Roman"/>
          <w:color w:val="FF8F84" w:themeColor="accent4"/>
          <w:sz w:val="18"/>
          <w:szCs w:val="18"/>
        </w:rPr>
      </w:pPr>
    </w:p>
    <w:p w14:paraId="571062BF" w14:textId="65880964" w:rsidR="009B61CC" w:rsidRDefault="009B61CC">
      <w:pPr>
        <w:rPr>
          <w:rFonts w:ascii="Times New Roman" w:hAnsi="Times New Roman" w:cs="Times New Roman"/>
        </w:rPr>
      </w:pPr>
    </w:p>
    <w:p w14:paraId="2AA90E5B" w14:textId="2DB3F06B" w:rsidR="009B61CC" w:rsidRDefault="000C7A6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6128" behindDoc="0" locked="0" layoutInCell="1" allowOverlap="1" wp14:anchorId="7F0B8C53" wp14:editId="1F3BC530">
            <wp:simplePos x="0" y="0"/>
            <wp:positionH relativeFrom="column">
              <wp:posOffset>11430</wp:posOffset>
            </wp:positionH>
            <wp:positionV relativeFrom="page">
              <wp:posOffset>2430145</wp:posOffset>
            </wp:positionV>
            <wp:extent cx="5270500" cy="6076950"/>
            <wp:effectExtent l="0" t="0" r="0" b="0"/>
            <wp:wrapNone/>
            <wp:docPr id="9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2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400" cy="60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2989226" w14:textId="6165E3BC" w:rsidR="009B61CC" w:rsidRDefault="009B61CC">
      <w:pPr>
        <w:rPr>
          <w:rFonts w:ascii="Times New Roman" w:hAnsi="Times New Roman" w:cs="Times New Roman"/>
        </w:rPr>
      </w:pPr>
    </w:p>
    <w:p w14:paraId="222B9486" w14:textId="7EBE7984" w:rsidR="009B61CC" w:rsidRDefault="009B61CC">
      <w:pPr>
        <w:rPr>
          <w:rFonts w:ascii="Times New Roman" w:hAnsi="Times New Roman" w:cs="Times New Roman"/>
        </w:rPr>
      </w:pPr>
    </w:p>
    <w:p w14:paraId="7CED8E8D" w14:textId="1E396109" w:rsidR="009B61CC" w:rsidRDefault="000C7A64" w:rsidP="00321B7A">
      <w:bookmarkStart w:id="12" w:name="_Toc103965273"/>
      <w:bookmarkStart w:id="13" w:name="_Toc104279670"/>
      <w:bookmarkStart w:id="14" w:name="_Toc109318751"/>
      <w:r>
        <w:t>章节过</w:t>
      </w:r>
      <w:bookmarkEnd w:id="12"/>
      <w:bookmarkEnd w:id="13"/>
      <w:r>
        <w:t>渡</w:t>
      </w:r>
      <w:bookmarkEnd w:id="14"/>
      <w:r>
        <w:br w:type="page"/>
      </w:r>
    </w:p>
    <w:bookmarkStart w:id="15" w:name="_Toc109318752"/>
    <w:p w14:paraId="61ADE0E2" w14:textId="3E333B54" w:rsidR="008D23AF" w:rsidRPr="00117861" w:rsidRDefault="00117861" w:rsidP="00117861">
      <w:pPr>
        <w:pStyle w:val="1"/>
        <w:ind w:firstLine="440"/>
        <w:rPr>
          <w:color w:val="FFFFFF" w:themeColor="background1"/>
        </w:rPr>
      </w:pPr>
      <w:r w:rsidRPr="00117861">
        <w:rPr>
          <w:b w:val="0"/>
          <w:noProof/>
          <w:color w:val="FFFFFF" w:themeColor="background1"/>
        </w:rPr>
        <w:lastRenderedPageBreak/>
        <mc:AlternateContent>
          <mc:Choice Requires="wpg">
            <w:drawing>
              <wp:anchor distT="0" distB="0" distL="114300" distR="114300" simplePos="0" relativeHeight="251728896" behindDoc="1" locked="0" layoutInCell="1" allowOverlap="1" wp14:anchorId="5F08A0A8" wp14:editId="4E77D5D7">
                <wp:simplePos x="0" y="0"/>
                <wp:positionH relativeFrom="column">
                  <wp:posOffset>9525</wp:posOffset>
                </wp:positionH>
                <wp:positionV relativeFrom="paragraph">
                  <wp:posOffset>-9525</wp:posOffset>
                </wp:positionV>
                <wp:extent cx="5269865" cy="462280"/>
                <wp:effectExtent l="0" t="0" r="6985" b="0"/>
                <wp:wrapNone/>
                <wp:docPr id="4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69865" cy="462280"/>
                          <a:chOff x="2081" y="138703"/>
                          <a:chExt cx="8299" cy="728"/>
                        </a:xfrm>
                      </wpg:grpSpPr>
                      <wps:wsp>
                        <wps:cNvPr id="5" name="矩形 35"/>
                        <wps:cNvSpPr/>
                        <wps:spPr>
                          <a:xfrm>
                            <a:off x="2618" y="138705"/>
                            <a:ext cx="7762" cy="722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 w="1905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DBF6CC5" w14:textId="77777777" w:rsidR="00117861" w:rsidRDefault="00117861" w:rsidP="00117861">
                              <w:pPr>
                                <w:ind w:firstLine="723"/>
                                <w:jc w:val="center"/>
                                <w:rPr>
                                  <w:rFonts w:ascii="黑体" w:eastAsia="黑体" w:hAnsi="黑体"/>
                                  <w:b/>
                                  <w:bCs/>
                                  <w:sz w:val="36"/>
                                  <w:szCs w:val="4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6" name="矩形: 一个圆顶角，剪去另一个顶角 36"/>
                        <wps:cNvSpPr/>
                        <wps:spPr>
                          <a:xfrm>
                            <a:off x="2081" y="138703"/>
                            <a:ext cx="2530" cy="729"/>
                          </a:xfrm>
                          <a:custGeom>
                            <a:avLst/>
                            <a:gdLst>
                              <a:gd name="connsiteX0" fmla="*/ 143 w 2530"/>
                              <a:gd name="connsiteY0" fmla="*/ 1 h 729"/>
                              <a:gd name="connsiteX1" fmla="*/ 2530 w 2530"/>
                              <a:gd name="connsiteY1" fmla="*/ 0 h 729"/>
                              <a:gd name="connsiteX2" fmla="*/ 2055 w 2530"/>
                              <a:gd name="connsiteY2" fmla="*/ 728 h 729"/>
                              <a:gd name="connsiteX3" fmla="*/ 2521 w 2530"/>
                              <a:gd name="connsiteY3" fmla="*/ 729 h 729"/>
                              <a:gd name="connsiteX4" fmla="*/ 0 w 2530"/>
                              <a:gd name="connsiteY4" fmla="*/ 729 h 729"/>
                              <a:gd name="connsiteX5" fmla="*/ 0 w 2530"/>
                              <a:gd name="connsiteY5" fmla="*/ 122 h 729"/>
                              <a:gd name="connsiteX6" fmla="*/ 143 w 2530"/>
                              <a:gd name="connsiteY6" fmla="*/ 1 h 72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2530" h="729">
                                <a:moveTo>
                                  <a:pt x="143" y="1"/>
                                </a:moveTo>
                                <a:lnTo>
                                  <a:pt x="2530" y="0"/>
                                </a:lnTo>
                                <a:lnTo>
                                  <a:pt x="2055" y="728"/>
                                </a:lnTo>
                                <a:lnTo>
                                  <a:pt x="2521" y="729"/>
                                </a:lnTo>
                                <a:lnTo>
                                  <a:pt x="0" y="729"/>
                                </a:lnTo>
                                <a:lnTo>
                                  <a:pt x="0" y="122"/>
                                </a:lnTo>
                                <a:cubicBezTo>
                                  <a:pt x="0" y="55"/>
                                  <a:pt x="64" y="1"/>
                                  <a:pt x="143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4"/>
                          </a:solidFill>
                          <a:ln w="28575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49A425B" w14:textId="77777777" w:rsidR="00117861" w:rsidRDefault="00117861" w:rsidP="00117861">
                              <w:pPr>
                                <w:spacing w:line="240" w:lineRule="auto"/>
                                <w:ind w:firstLineChars="100" w:firstLine="360"/>
                                <w:jc w:val="left"/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BC4743" w:themeColor="accent2"/>
                                  <w:sz w:val="36"/>
                                  <w:szCs w:val="3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group w14:anchorId="5F08A0A8" id="组合 4" o:spid="_x0000_s1055" style="position:absolute;left:0;text-align:left;margin-left:.75pt;margin-top:-.75pt;width:414.95pt;height:36.4pt;z-index:-251587584" coordorigin="2081,138703" coordsize="8299,7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">
                <v:rect id="矩形 35" o:spid="_x0000_s1056" style="position:absolute;left:2618;top:138705;width:7762;height:7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" fillcolor="#942225 [3204]" stroked="f" strokeweight="1.5pt">
                  <v:textbox>
                    <w:txbxContent>
                      <w:p w14:paraId="1DBF6CC5" w14:textId="77777777" w:rsidR="00117861" w:rsidRDefault="00117861" w:rsidP="00117861">
                        <w:pPr>
                          <w:ind w:firstLine="723"/>
                          <w:jc w:val="center"/>
                          <w:rPr>
                            <w:rFonts w:ascii="黑体" w:eastAsia="黑体" w:hAnsi="黑体"/>
                            <w:b/>
                            <w:bCs/>
                            <w:sz w:val="36"/>
                            <w:szCs w:val="44"/>
                          </w:rPr>
                        </w:pPr>
                      </w:p>
                    </w:txbxContent>
                  </v:textbox>
                </v:rect>
                <v:shape id="矩形: 一个圆顶角，剪去另一个顶角 36" o:spid="_x0000_s1057" style="position:absolute;left:2081;top:138703;width:2530;height:729;visibility:visible;mso-wrap-style:square;v-text-anchor:middle" coordsize="2530,72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" adj="-11796480,,5400" path="m143,1l2530,,2055,728r466,1l,729,,122c,55,64,1,143,1xe" fillcolor="#ff8f84 [3207]" stroked="f" strokeweight="2.25pt">
                  <v:stroke joinstyle="miter"/>
                  <v:formulas/>
                  <v:path arrowok="t" o:connecttype="custom" o:connectlocs="143,1;2530,0;2055,728;2521,729;0,729;0,122;143,1" o:connectangles="0,0,0,0,0,0,0" textboxrect="0,0,2530,729"/>
                  <v:textbox>
                    <w:txbxContent>
                      <w:p w14:paraId="049A425B" w14:textId="77777777" w:rsidR="00117861" w:rsidRDefault="00117861" w:rsidP="00117861">
                        <w:pPr>
                          <w:spacing w:line="240" w:lineRule="auto"/>
                          <w:ind w:firstLineChars="100" w:firstLine="360"/>
                          <w:jc w:val="left"/>
                          <w:rPr>
                            <w:rFonts w:ascii="微软雅黑" w:eastAsia="微软雅黑" w:hAnsi="微软雅黑"/>
                            <w:b/>
                            <w:bCs/>
                            <w:color w:val="BC4743" w:themeColor="accent2"/>
                            <w:sz w:val="36"/>
                            <w:szCs w:val="36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Pr="00117861">
        <w:rPr>
          <w:rFonts w:hint="eastAsia"/>
          <w:color w:val="FFFFFF" w:themeColor="background1"/>
        </w:rPr>
        <w:t>第一章</w:t>
      </w:r>
      <w:r w:rsidRPr="00117861">
        <w:rPr>
          <w:rFonts w:hint="eastAsia"/>
          <w:color w:val="FFFFFF" w:themeColor="background1"/>
        </w:rPr>
        <w:t xml:space="preserve"> </w:t>
      </w:r>
      <w:r w:rsidRPr="00117861">
        <w:rPr>
          <w:color w:val="FFFFFF" w:themeColor="background1"/>
        </w:rPr>
        <w:t xml:space="preserve">    </w:t>
      </w:r>
      <w:r w:rsidR="000C7A64" w:rsidRPr="00117861">
        <w:rPr>
          <w:color w:val="FFFFFF" w:themeColor="background1"/>
        </w:rPr>
        <w:t>毕业生就业基本情况</w:t>
      </w:r>
      <w:bookmarkStart w:id="16" w:name="_Toc91611155"/>
      <w:bookmarkEnd w:id="15"/>
      <w:bookmarkEnd w:id="16"/>
    </w:p>
    <w:p w14:paraId="589089A7" w14:textId="21406016" w:rsidR="00D31013" w:rsidRPr="00D31013" w:rsidRDefault="00D31013" w:rsidP="00D31013">
      <w:pPr>
        <w:pStyle w:val="a7"/>
      </w:pPr>
      <w:bookmarkStart w:id="17" w:name="_GoBack"/>
      <w:bookmarkEnd w:id="17"/>
    </w:p>
    <w:p>
      <w:pPr>
        <w:pStyle w:val="4"/>
      </w:pPr>
      <w:r>
        <w:t>2.毕业去向分布</w:t>
      </w:r>
    </w:p>
    <w:p>
      <w:pPr>
        <w:pStyle w:val="affff9"/>
      </w:pPr>
      <w:r>
        <w:t>已落实毕业生中位列前三的毕业去向分别为：签就业协议形式就业（3181人，占比59.29%）、研究生（721人，占比13.43%）、待就业（470人，占比8.77%）。</w:t>
      </w:r>
    </w:p>
    <w:p>
      <w:pPr>
        <w:pStyle w:val="affff9"/>
      </w:pPr>
      <w:r>
        <w:t>分学历来看，本科毕业生人数排名前三的学院分别为签就业协议形式就业（2550人，占比56.45%）、研究生（693人，占比15.34%）、待就业（416人，占比9.21%）；毕业研究生人数排名前三的学院分别为签就业协议形式就业（631人，占比74.41%）、其他录用形式就业（78人，占比9.20%）、待就业（54人，占比6.37%）。</w:t>
      </w:r>
    </w:p>
    <w:p>
      <w:pPr>
        <w:pStyle w:val="affffa"/>
      </w:pPr>
      <w:r>
        <w:t>毕业生毕业去向分布</w:t>
      </w:r>
    </w:p>
    <w:tbl>
      <w:tblPr>
        <w:tblStyle w:val="-0"/>
        <w:tblW w:type="auto" w:w="0"/>
        <w:tblLook w:firstColumn="1" w:firstRow="1" w:lastColumn="0" w:lastRow="0" w:noHBand="0" w:noVBand="1" w:val="04A0"/>
      </w:tblPr>
      <w:tblGrid>
        <w:gridCol w:w="2076"/>
        <w:gridCol w:w="2076"/>
        <w:gridCol w:w="2076"/>
        <w:gridCol w:w="2076"/>
      </w:tblGrid>
      <w:tr>
        <w:trPr>
          <w:trHeight w:val="283"/>
        </w:trPr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就业类别分类</w:t>
            </w:r>
          </w:p>
        </w:tc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就业类别分类</w:t>
            </w:r>
          </w:p>
        </w:tc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人数</w:t>
            </w:r>
          </w:p>
        </w:tc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占比</w:t>
            </w:r>
          </w:p>
        </w:tc>
      </w:tr>
      <w:tr>
        <w:trPr>
          <w:trHeight w:val="283"/>
        </w:trPr>
        <w:tc>
          <w:tcPr>
            <w:tcW w:type="dxa" w:w="2076"/>
            <w:vMerge w:val="restart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协议和合同就业</w:t>
            </w:r>
          </w:p>
        </w:tc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国家基层项目</w:t>
            </w:r>
          </w:p>
        </w:tc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18</w:t>
            </w:r>
          </w:p>
        </w:tc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0.34%</w:t>
            </w:r>
          </w:p>
        </w:tc>
      </w:tr>
      <w:tr>
        <w:trPr>
          <w:trHeight w:val="283"/>
        </w:trPr>
        <w:tc>
          <w:tcPr>
            <w:tcW w:type="dxa" w:w="2076"/>
            <w:vMerge/>
          </w:tcPr>
          <w:p/>
        </w:tc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地方基层项目</w:t>
            </w:r>
          </w:p>
        </w:tc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1</w:t>
            </w:r>
          </w:p>
        </w:tc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0.02%</w:t>
            </w:r>
          </w:p>
        </w:tc>
      </w:tr>
      <w:tr>
        <w:trPr>
          <w:trHeight w:val="283"/>
        </w:trPr>
        <w:tc>
          <w:tcPr>
            <w:tcW w:type="dxa" w:w="2076"/>
            <w:vMerge/>
          </w:tcPr>
          <w:p/>
        </w:tc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应征义务兵</w:t>
            </w:r>
          </w:p>
        </w:tc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6</w:t>
            </w:r>
          </w:p>
        </w:tc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0.12%</w:t>
            </w:r>
          </w:p>
        </w:tc>
      </w:tr>
      <w:tr>
        <w:trPr>
          <w:trHeight w:val="283"/>
        </w:trPr>
        <w:tc>
          <w:tcPr>
            <w:tcW w:type="dxa" w:w="2076"/>
            <w:vMerge/>
          </w:tcPr>
          <w:p/>
        </w:tc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科研助理</w:t>
            </w:r>
          </w:p>
        </w:tc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39</w:t>
            </w:r>
          </w:p>
        </w:tc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0.73%</w:t>
            </w:r>
          </w:p>
        </w:tc>
      </w:tr>
      <w:tr>
        <w:trPr>
          <w:trHeight w:val="283"/>
        </w:trPr>
        <w:tc>
          <w:tcPr>
            <w:tcW w:type="dxa" w:w="2076"/>
            <w:vMerge/>
          </w:tcPr>
          <w:p/>
        </w:tc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签劳动合同形式就业</w:t>
            </w:r>
          </w:p>
        </w:tc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131</w:t>
            </w:r>
          </w:p>
        </w:tc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2.45%</w:t>
            </w:r>
          </w:p>
        </w:tc>
      </w:tr>
      <w:tr>
        <w:trPr>
          <w:trHeight w:val="283"/>
        </w:trPr>
        <w:tc>
          <w:tcPr>
            <w:tcW w:type="dxa" w:w="2076"/>
            <w:vMerge/>
          </w:tcPr>
          <w:p/>
        </w:tc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签就业协议形式就业</w:t>
            </w:r>
          </w:p>
        </w:tc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3181</w:t>
            </w:r>
          </w:p>
        </w:tc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59.30%</w:t>
            </w:r>
          </w:p>
        </w:tc>
      </w:tr>
      <w:tr>
        <w:trPr>
          <w:trHeight w:val="283"/>
        </w:trPr>
        <w:tc>
          <w:tcPr>
            <w:tcW w:type="dxa" w:w="4152"/>
            <w:gridSpan w:val="2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协议和合同就业 汇总</w:t>
            </w:r>
          </w:p>
        </w:tc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3376</w:t>
            </w:r>
          </w:p>
        </w:tc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62.96%</w:t>
            </w:r>
          </w:p>
        </w:tc>
      </w:tr>
      <w:tr>
        <w:trPr>
          <w:trHeight w:val="283"/>
        </w:trPr>
        <w:tc>
          <w:tcPr>
            <w:tcW w:type="dxa" w:w="2076"/>
            <w:vMerge w:val="restart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继续深造</w:t>
            </w:r>
          </w:p>
        </w:tc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出国、出境</w:t>
            </w:r>
          </w:p>
        </w:tc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25</w:t>
            </w:r>
          </w:p>
        </w:tc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0.46%</w:t>
            </w:r>
          </w:p>
        </w:tc>
      </w:tr>
      <w:tr>
        <w:trPr>
          <w:trHeight w:val="283"/>
        </w:trPr>
        <w:tc>
          <w:tcPr>
            <w:tcW w:type="dxa" w:w="2076"/>
            <w:vMerge/>
          </w:tcPr>
          <w:p/>
        </w:tc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研究生</w:t>
            </w:r>
          </w:p>
        </w:tc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721</w:t>
            </w:r>
          </w:p>
        </w:tc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13.43%</w:t>
            </w:r>
          </w:p>
        </w:tc>
      </w:tr>
      <w:tr>
        <w:trPr>
          <w:trHeight w:val="283"/>
        </w:trPr>
        <w:tc>
          <w:tcPr>
            <w:tcW w:type="dxa" w:w="2076"/>
            <w:vMerge/>
          </w:tcPr>
          <w:p/>
        </w:tc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第二学士学位</w:t>
            </w:r>
          </w:p>
        </w:tc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221</w:t>
            </w:r>
          </w:p>
        </w:tc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4.11%</w:t>
            </w:r>
          </w:p>
        </w:tc>
      </w:tr>
      <w:tr>
        <w:trPr>
          <w:trHeight w:val="283"/>
        </w:trPr>
        <w:tc>
          <w:tcPr>
            <w:tcW w:type="dxa" w:w="4152"/>
            <w:gridSpan w:val="2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继续深造 汇总</w:t>
            </w:r>
          </w:p>
        </w:tc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967</w:t>
            </w:r>
          </w:p>
        </w:tc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18.00%</w:t>
            </w:r>
          </w:p>
        </w:tc>
      </w:tr>
      <w:tr>
        <w:trPr>
          <w:trHeight w:val="283"/>
        </w:trPr>
        <w:tc>
          <w:tcPr>
            <w:tcW w:type="dxa" w:w="2076"/>
            <w:vMerge w:val="restart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灵活就业</w:t>
            </w:r>
          </w:p>
        </w:tc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其他录用形式就业</w:t>
            </w:r>
          </w:p>
        </w:tc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171</w:t>
            </w:r>
          </w:p>
        </w:tc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3.18%</w:t>
            </w:r>
          </w:p>
        </w:tc>
      </w:tr>
      <w:tr>
        <w:trPr>
          <w:trHeight w:val="283"/>
        </w:trPr>
        <w:tc>
          <w:tcPr>
            <w:tcW w:type="dxa" w:w="2076"/>
            <w:vMerge/>
          </w:tcPr>
          <w:p/>
        </w:tc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自由职业</w:t>
            </w:r>
          </w:p>
        </w:tc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55</w:t>
            </w:r>
          </w:p>
        </w:tc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1.02%</w:t>
            </w:r>
          </w:p>
        </w:tc>
      </w:tr>
      <w:tr>
        <w:trPr>
          <w:trHeight w:val="283"/>
        </w:trPr>
        <w:tc>
          <w:tcPr>
            <w:tcW w:type="dxa" w:w="4152"/>
            <w:gridSpan w:val="2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灵活就业 汇总</w:t>
            </w:r>
          </w:p>
        </w:tc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226</w:t>
            </w:r>
          </w:p>
        </w:tc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4.20%</w:t>
            </w:r>
          </w:p>
        </w:tc>
      </w:tr>
      <w:tr>
        <w:trPr>
          <w:trHeight w:val="283"/>
        </w:trPr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自主创业</w:t>
            </w:r>
          </w:p>
        </w:tc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自主创业</w:t>
            </w:r>
          </w:p>
        </w:tc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54</w:t>
            </w:r>
          </w:p>
        </w:tc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1.00%</w:t>
            </w:r>
          </w:p>
        </w:tc>
      </w:tr>
      <w:tr>
        <w:trPr>
          <w:trHeight w:val="283"/>
        </w:trPr>
        <w:tc>
          <w:tcPr>
            <w:tcW w:type="dxa" w:w="4152"/>
            <w:gridSpan w:val="2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自主创业 汇总</w:t>
            </w:r>
          </w:p>
        </w:tc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54</w:t>
            </w:r>
          </w:p>
        </w:tc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1.00%</w:t>
            </w:r>
          </w:p>
        </w:tc>
      </w:tr>
      <w:tr>
        <w:trPr>
          <w:trHeight w:val="283"/>
        </w:trPr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待就业</w:t>
            </w:r>
          </w:p>
        </w:tc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待就业</w:t>
            </w:r>
          </w:p>
        </w:tc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470</w:t>
            </w:r>
          </w:p>
        </w:tc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8.77%</w:t>
            </w:r>
          </w:p>
        </w:tc>
      </w:tr>
      <w:tr>
        <w:trPr>
          <w:trHeight w:val="283"/>
        </w:trPr>
        <w:tc>
          <w:tcPr>
            <w:tcW w:type="dxa" w:w="4152"/>
            <w:gridSpan w:val="2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待就业 汇总</w:t>
            </w:r>
          </w:p>
        </w:tc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470</w:t>
            </w:r>
          </w:p>
        </w:tc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8.77%</w:t>
            </w:r>
          </w:p>
        </w:tc>
      </w:tr>
      <w:tr>
        <w:trPr>
          <w:trHeight w:val="283"/>
        </w:trPr>
        <w:tc>
          <w:tcPr>
            <w:tcW w:type="dxa" w:w="2076"/>
            <w:vMerge w:val="restart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暂不就业</w:t>
            </w:r>
          </w:p>
        </w:tc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不就业拟升学</w:t>
            </w:r>
          </w:p>
        </w:tc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214</w:t>
            </w:r>
          </w:p>
        </w:tc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3.99%</w:t>
            </w:r>
          </w:p>
        </w:tc>
      </w:tr>
      <w:tr>
        <w:trPr>
          <w:trHeight w:val="283"/>
        </w:trPr>
        <w:tc>
          <w:tcPr>
            <w:tcW w:type="dxa" w:w="2076"/>
            <w:vMerge/>
          </w:tcPr>
          <w:p/>
        </w:tc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其他暂不就业</w:t>
            </w:r>
          </w:p>
        </w:tc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58</w:t>
            </w:r>
          </w:p>
        </w:tc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1.08%</w:t>
            </w:r>
          </w:p>
        </w:tc>
      </w:tr>
      <w:tr>
        <w:trPr>
          <w:trHeight w:val="283"/>
        </w:trPr>
        <w:tc>
          <w:tcPr>
            <w:tcW w:type="dxa" w:w="4152"/>
            <w:gridSpan w:val="2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暂不就业 汇总</w:t>
            </w:r>
          </w:p>
        </w:tc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272</w:t>
            </w:r>
          </w:p>
        </w:tc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5.07%</w:t>
            </w:r>
          </w:p>
        </w:tc>
      </w:tr>
      <w:tr>
        <w:trPr>
          <w:trHeight w:val="283"/>
        </w:trPr>
        <w:tc>
          <w:tcPr>
            <w:tcW w:type="dxa" w:w="4152"/>
            <w:gridSpan w:val="2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总计</w:t>
            </w:r>
          </w:p>
        </w:tc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10730</w:t>
            </w:r>
          </w:p>
        </w:tc>
        <w:tc>
          <w:tcPr>
            <w:tcW w:type="dxa" w:w="2076"/>
            <w:vAlign w:val="center"/>
          </w:tcPr>
          <w:p>
            <w:pPr>
              <w:spacing w:line="240" w:lineRule="auto" w:before="0" w:after="0"/>
              <w:ind w:firstLine="0"/>
              <w:jc w:val="center"/>
            </w:pPr>
            <w:r>
              <w:rPr>
                <w:rFonts w:ascii="Times New Roman" w:hAnsi="Times New Roman" w:eastAsia="宋体"/>
                <w:noProof/>
                <w:sz w:val="18"/>
              </w:rPr>
              <w:t>100.00%</w:t>
            </w:r>
          </w:p>
        </w:tc>
      </w:tr>
    </w:tbl>
    <w:p>
      <w:r/>
    </w:p>
    <w:sectPr w:rsidR="00D31013" w:rsidRPr="00D31013" w:rsidSect="00A366A6">
      <w:footerReference w:type="even" r:id="rId22"/>
      <w:footerReference w:type="default" r:id="rId23"/>
      <w:pgSz w:w="11906" w:h="16838"/>
      <w:pgMar w:top="1440" w:right="1800" w:bottom="1440" w:left="1800" w:header="851" w:footer="680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547501" w14:textId="77777777" w:rsidR="00522F2B" w:rsidRDefault="00522F2B">
      <w:pPr>
        <w:spacing w:line="240" w:lineRule="auto"/>
      </w:pPr>
      <w:r>
        <w:separator/>
      </w:r>
    </w:p>
  </w:endnote>
  <w:endnote w:type="continuationSeparator" w:id="0">
    <w:p w14:paraId="29B2B9C4" w14:textId="77777777" w:rsidR="00522F2B" w:rsidRDefault="00522F2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  <w:embedRegular r:id="rId1" w:fontKey="{60D4BC15-40AF-4F79-B74B-8FBABEEE26B1}"/>
    <w:embedBold r:id="rId2" w:subsetted="1" w:fontKey="{6D4B57A7-5F1A-4380-9881-B381CA79C418}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3" w:subsetted="1" w:fontKey="{E0D45E4D-1677-48D1-9D98-2A847053C01E}"/>
    <w:embedBold r:id="rId4" w:subsetted="1" w:fontKey="{76912071-EF76-4EDD-B396-4F6D9645AC02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  <w:embedRegular r:id="rId5" w:subsetted="1" w:fontKey="{6F78B90D-DEFF-4F5B-8C71-E933361BD180}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  <w:embedBold r:id="rId6" w:subsetted="1" w:fontKey="{DD5CB946-D69B-447B-8D44-391F610C3B1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9418C5" w14:textId="77777777" w:rsidR="009B61CC" w:rsidRDefault="000C7A64">
    <w:pPr>
      <w:pStyle w:val="af4"/>
      <w:ind w:firstLine="360"/>
    </w:pPr>
    <w:r>
      <w:rPr>
        <w:noProof/>
      </w:rPr>
      <mc:AlternateContent>
        <mc:Choice Requires="wps">
          <w:drawing>
            <wp:anchor distT="0" distB="0" distL="114300" distR="114300" simplePos="0" relativeHeight="251692032" behindDoc="0" locked="0" layoutInCell="1" allowOverlap="1" wp14:anchorId="04CEE938" wp14:editId="10D5C092">
              <wp:simplePos x="0" y="0"/>
              <wp:positionH relativeFrom="margin">
                <wp:align>outside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72" name="文本框 7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6F81EF2" w14:textId="77777777" w:rsidR="009B61CC" w:rsidRDefault="000C7A64">
                          <w:pPr>
                            <w:pStyle w:val="af4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shapetype w14:anchorId="04CEE938" id="_x0000_t202" coordsize="21600,21600" o:spt="202" path="m,l,21600r21600,l21600,xe">
              <v:stroke joinstyle="miter"/>
              <v:path gradientshapeok="t" o:connecttype="rect"/>
            </v:shapetype>
            <v:shape id="文本框 72" o:spid="_x0000_s1058" type="#_x0000_t202" style="position:absolute;left:0;text-align:left;margin-left:92.8pt;margin-top:0;width:2in;height:2in;z-index:251692032;visibility:visible;mso-wrap-style:none;mso-wrap-distance-left:9pt;mso-wrap-distance-top:0;mso-wrap-distance-right:9pt;mso-wrap-distance-bottom:0;mso-position-horizontal:outsid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" filled="f" fillcolor="white [3201]" stroked="f" strokeweight=".5pt">
              <v:textbox style="mso-fit-shape-to-text:t" inset="0,0,0,0">
                <w:txbxContent>
                  <w:p w14:paraId="46F81EF2" w14:textId="77777777" w:rsidR="009B61CC" w:rsidRDefault="000C7A64">
                    <w:pPr>
                      <w:pStyle w:val="af4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FB270A" w14:textId="77777777" w:rsidR="009B61CC" w:rsidRDefault="000C7A64">
    <w:pPr>
      <w:pStyle w:val="af4"/>
      <w:ind w:firstLine="360"/>
    </w:pPr>
    <w:r>
      <w:rPr>
        <w:noProof/>
      </w:rPr>
      <mc:AlternateContent>
        <mc:Choice Requires="wps">
          <w:drawing>
            <wp:anchor distT="0" distB="0" distL="114300" distR="114300" simplePos="0" relativeHeight="251691008" behindDoc="0" locked="0" layoutInCell="1" allowOverlap="1" wp14:anchorId="73494F7E" wp14:editId="5E7B864A">
              <wp:simplePos x="0" y="0"/>
              <wp:positionH relativeFrom="margin">
                <wp:align>outside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70" name="文本框 7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0CCE018" w14:textId="77777777" w:rsidR="009B61CC" w:rsidRDefault="000C7A64">
                          <w:pPr>
                            <w:pStyle w:val="af4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shapetype w14:anchorId="73494F7E" id="_x0000_t202" coordsize="21600,21600" o:spt="202" path="m,l,21600r21600,l21600,xe">
              <v:stroke joinstyle="miter"/>
              <v:path gradientshapeok="t" o:connecttype="rect"/>
            </v:shapetype>
            <v:shape id="文本框 70" o:spid="_x0000_s1059" type="#_x0000_t202" style="position:absolute;left:0;text-align:left;margin-left:92.8pt;margin-top:0;width:2in;height:2in;z-index:251691008;visibility:visible;mso-wrap-style:none;mso-wrap-distance-left:9pt;mso-wrap-distance-top:0;mso-wrap-distance-right:9pt;mso-wrap-distance-bottom:0;mso-position-horizontal:outsid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" filled="f" fillcolor="white [3201]" stroked="f" strokeweight=".5pt">
              <v:textbox style="mso-fit-shape-to-text:t" inset="0,0,0,0">
                <w:txbxContent>
                  <w:p w14:paraId="60CCE018" w14:textId="77777777" w:rsidR="009B61CC" w:rsidRDefault="000C7A64">
                    <w:pPr>
                      <w:pStyle w:val="af4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FC6873" w14:textId="77777777" w:rsidR="009B61CC" w:rsidRDefault="009B61CC">
    <w:pPr>
      <w:pStyle w:val="af4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198463" w14:textId="0A2501F9" w:rsidR="009B61CC" w:rsidRDefault="00522F2B">
    <w:pPr>
      <w:pStyle w:val="af4"/>
    </w:pPr>
    <w:sdt>
      <w:sdtPr>
        <w:id w:val="687104279"/>
        <w:showingPlcHdr/>
        <w:docPartObj>
          <w:docPartGallery w:val="AutoText"/>
        </w:docPartObj>
      </w:sdtPr>
      <w:sdtEndPr/>
      <w:sdtContent/>
    </w:sdt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F0D2B4" w14:textId="48C96C6F" w:rsidR="009B61CC" w:rsidRDefault="009B61CC" w:rsidP="00613345">
    <w:pPr>
      <w:pStyle w:val="af4"/>
      <w:rPr>
        <w:color w:val="942225" w:themeColor="accent1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3ABAE6" w14:textId="654A4621" w:rsidR="009B61CC" w:rsidRDefault="00120F66">
    <w:pPr>
      <w:pStyle w:val="af4"/>
    </w:pPr>
    <w:r>
      <w:rPr>
        <w:noProof/>
      </w:rPr>
      <mc:AlternateContent>
        <mc:Choice Requires="wps">
          <w:drawing>
            <wp:anchor distT="0" distB="0" distL="114300" distR="114300" simplePos="0" relativeHeight="251696128" behindDoc="0" locked="0" layoutInCell="1" allowOverlap="1" wp14:anchorId="74F6B6B8" wp14:editId="3D67BBDA">
              <wp:simplePos x="0" y="0"/>
              <wp:positionH relativeFrom="margin">
                <wp:posOffset>-104775</wp:posOffset>
              </wp:positionH>
              <wp:positionV relativeFrom="paragraph">
                <wp:posOffset>-1905</wp:posOffset>
              </wp:positionV>
              <wp:extent cx="323850" cy="236220"/>
              <wp:effectExtent l="0" t="0" r="0" b="11430"/>
              <wp:wrapNone/>
              <wp:docPr id="80" name="文本框 8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23850" cy="23622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935A9EE" w14:textId="77777777" w:rsidR="009B61CC" w:rsidRDefault="000C7A64" w:rsidP="00232240">
                          <w:pPr>
                            <w:pStyle w:val="af4"/>
                            <w:jc w:val="center"/>
                            <w:rPr>
                              <w:color w:val="942225" w:themeColor="accent1"/>
                            </w:rPr>
                          </w:pPr>
                          <w:r>
                            <w:rPr>
                              <w:color w:val="942225" w:themeColor="accent1"/>
                            </w:rPr>
                            <w:fldChar w:fldCharType="begin"/>
                          </w:r>
                          <w:r>
                            <w:rPr>
                              <w:color w:val="942225" w:themeColor="accent1"/>
                            </w:rPr>
                            <w:instrText xml:space="preserve"> PAGE  \* MERGEFORMAT </w:instrText>
                          </w:r>
                          <w:r>
                            <w:rPr>
                              <w:color w:val="942225" w:themeColor="accent1"/>
                            </w:rPr>
                            <w:fldChar w:fldCharType="separate"/>
                          </w:r>
                          <w:r>
                            <w:rPr>
                              <w:color w:val="942225" w:themeColor="accent1"/>
                            </w:rPr>
                            <w:t>2</w:t>
                          </w:r>
                          <w:r>
                            <w:rPr>
                              <w:color w:val="942225" w:themeColor="accent1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shapetype w14:anchorId="74F6B6B8" id="_x0000_t202" coordsize="21600,21600" o:spt="202" path="m,l,21600r21600,l21600,xe">
              <v:stroke joinstyle="miter"/>
              <v:path gradientshapeok="t" o:connecttype="rect"/>
            </v:shapetype>
            <v:shape id="文本框 80" o:spid="_x0000_s1066" type="#_x0000_t202" style="position:absolute;margin-left:-8.25pt;margin-top:-.15pt;width:25.5pt;height:18.6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" filled="f" fillcolor="white [3201]" stroked="f" strokeweight=".5pt">
              <v:textbox inset="0,0,0,0">
                <w:txbxContent>
                  <w:p w14:paraId="2935A9EE" w14:textId="77777777" w:rsidR="009B61CC" w:rsidRDefault="000C7A64" w:rsidP="00232240">
                    <w:pPr>
                      <w:pStyle w:val="af4"/>
                      <w:jc w:val="center"/>
                      <w:rPr>
                        <w:color w:val="942225" w:themeColor="accent1"/>
                      </w:rPr>
                    </w:pPr>
                    <w:r>
                      <w:rPr>
                        <w:color w:val="942225" w:themeColor="accent1"/>
                      </w:rPr>
                      <w:fldChar w:fldCharType="begin"/>
                    </w:r>
                    <w:r>
                      <w:rPr>
                        <w:color w:val="942225" w:themeColor="accent1"/>
                      </w:rPr>
                      <w:instrText xml:space="preserve"> PAGE  \* MERGEFORMAT </w:instrText>
                    </w:r>
                    <w:r>
                      <w:rPr>
                        <w:color w:val="942225" w:themeColor="accent1"/>
                      </w:rPr>
                      <w:fldChar w:fldCharType="separate"/>
                    </w:r>
                    <w:r>
                      <w:rPr>
                        <w:color w:val="942225" w:themeColor="accent1"/>
                      </w:rPr>
                      <w:t>2</w:t>
                    </w:r>
                    <w:r>
                      <w:rPr>
                        <w:color w:val="942225" w:themeColor="accent1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4A6D90">
      <w:rPr>
        <w:noProof/>
      </w:rPr>
      <mc:AlternateContent>
        <mc:Choice Requires="wps">
          <w:drawing>
            <wp:anchor distT="0" distB="0" distL="114300" distR="114300" simplePos="0" relativeHeight="251698176" behindDoc="0" locked="0" layoutInCell="1" allowOverlap="1" wp14:anchorId="3CFCC654" wp14:editId="715650CD">
              <wp:simplePos x="0" y="0"/>
              <wp:positionH relativeFrom="column">
                <wp:posOffset>-104775</wp:posOffset>
              </wp:positionH>
              <wp:positionV relativeFrom="paragraph">
                <wp:posOffset>-116205</wp:posOffset>
              </wp:positionV>
              <wp:extent cx="323850" cy="356870"/>
              <wp:effectExtent l="0" t="0" r="19050" b="24130"/>
              <wp:wrapNone/>
              <wp:docPr id="111" name="矩形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323850" cy="35687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1074BC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rect w14:anchorId="19F1146A" id="矩形 40" o:spid="_x0000_s1026" style="position:absolute;left:0;text-align:left;margin-left:-8.25pt;margin-top:-9.15pt;width:25.5pt;height:28.1pt;flip:x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" filled="f" strokecolor="#1074bc" strokeweight="1.5pt"/>
          </w:pict>
        </mc:Fallback>
      </mc:AlternateContent>
    </w:r>
    <w:r w:rsidR="000C7A64">
      <w:rPr>
        <w:noProof/>
      </w:rPr>
      <mc:AlternateContent>
        <mc:Choice Requires="wps">
          <w:drawing>
            <wp:anchor distT="0" distB="0" distL="114300" distR="114300" simplePos="0" relativeHeight="251712512" behindDoc="0" locked="0" layoutInCell="1" allowOverlap="1" wp14:anchorId="6DECEECC" wp14:editId="0F559A7F">
              <wp:simplePos x="0" y="0"/>
              <wp:positionH relativeFrom="column">
                <wp:posOffset>-259080</wp:posOffset>
              </wp:positionH>
              <wp:positionV relativeFrom="paragraph">
                <wp:posOffset>233680</wp:posOffset>
              </wp:positionV>
              <wp:extent cx="144145" cy="144145"/>
              <wp:effectExtent l="0" t="0" r="8255" b="8255"/>
              <wp:wrapNone/>
              <wp:docPr id="119" name="矩形 5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144054" cy="144157"/>
                      </a:xfrm>
                      <a:prstGeom prst="rect">
                        <a:avLst/>
                      </a:prstGeom>
                      <a:solidFill>
                        <a:schemeClr val="accent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rect w14:anchorId="518D581F" id="矩形 57" o:spid="_x0000_s1026" style="position:absolute;left:0;text-align:left;margin-left:-20.4pt;margin-top:18.4pt;width:11.35pt;height:11.35pt;flip:x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" fillcolor="#bc4743 [3205]" stroked="f" strokeweight="1pt"/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6F97F6" w14:textId="263B5BE5" w:rsidR="009B61CC" w:rsidRDefault="008A299A">
    <w:pPr>
      <w:pStyle w:val="af4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95104" behindDoc="0" locked="0" layoutInCell="1" allowOverlap="1" wp14:anchorId="3C20F07D" wp14:editId="37CC4E2A">
              <wp:simplePos x="0" y="0"/>
              <wp:positionH relativeFrom="margin">
                <wp:align>right</wp:align>
              </wp:positionH>
              <wp:positionV relativeFrom="paragraph">
                <wp:posOffset>-1905</wp:posOffset>
              </wp:positionV>
              <wp:extent cx="111760" cy="247650"/>
              <wp:effectExtent l="0" t="0" r="2540" b="0"/>
              <wp:wrapNone/>
              <wp:docPr id="78" name="文本框 7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1760" cy="2476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40D3DDD" w14:textId="77777777" w:rsidR="009B61CC" w:rsidRDefault="000C7A64">
                          <w:pPr>
                            <w:pStyle w:val="af4"/>
                            <w:rPr>
                              <w:color w:val="942225" w:themeColor="accent1"/>
                            </w:rPr>
                          </w:pPr>
                          <w:r>
                            <w:rPr>
                              <w:color w:val="942225" w:themeColor="accent1"/>
                            </w:rPr>
                            <w:fldChar w:fldCharType="begin"/>
                          </w:r>
                          <w:r>
                            <w:rPr>
                              <w:color w:val="942225" w:themeColor="accent1"/>
                            </w:rPr>
                            <w:instrText xml:space="preserve"> PAGE  \* MERGEFORMAT </w:instrText>
                          </w:r>
                          <w:r>
                            <w:rPr>
                              <w:color w:val="942225" w:themeColor="accent1"/>
                            </w:rPr>
                            <w:fldChar w:fldCharType="separate"/>
                          </w:r>
                          <w:r>
                            <w:rPr>
                              <w:color w:val="942225" w:themeColor="accent1"/>
                            </w:rPr>
                            <w:t>11</w:t>
                          </w:r>
                          <w:r>
                            <w:rPr>
                              <w:color w:val="942225" w:themeColor="accent1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shapetype w14:anchorId="3C20F07D" id="_x0000_t202" coordsize="21600,21600" o:spt="202" path="m,l,21600r21600,l21600,xe">
              <v:stroke joinstyle="miter"/>
              <v:path gradientshapeok="t" o:connecttype="rect"/>
            </v:shapetype>
            <v:shape id="文本框 78" o:spid="_x0000_s1067" type="#_x0000_t202" style="position:absolute;left:0;text-align:left;margin-left:-42.4pt;margin-top:-.15pt;width:8.8pt;height:19.5pt;z-index:2516951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" filled="f" fillcolor="white [3201]" stroked="f" strokeweight=".5pt">
              <v:textbox inset="0,0,0,0">
                <w:txbxContent>
                  <w:p w14:paraId="640D3DDD" w14:textId="77777777" w:rsidR="009B61CC" w:rsidRDefault="000C7A64">
                    <w:pPr>
                      <w:pStyle w:val="af4"/>
                      <w:rPr>
                        <w:color w:val="942225" w:themeColor="accent1"/>
                      </w:rPr>
                    </w:pPr>
                    <w:r>
                      <w:rPr>
                        <w:color w:val="942225" w:themeColor="accent1"/>
                      </w:rPr>
                      <w:fldChar w:fldCharType="begin"/>
                    </w:r>
                    <w:r>
                      <w:rPr>
                        <w:color w:val="942225" w:themeColor="accent1"/>
                      </w:rPr>
                      <w:instrText xml:space="preserve"> PAGE  \* MERGEFORMAT </w:instrText>
                    </w:r>
                    <w:r>
                      <w:rPr>
                        <w:color w:val="942225" w:themeColor="accent1"/>
                      </w:rPr>
                      <w:fldChar w:fldCharType="separate"/>
                    </w:r>
                    <w:r>
                      <w:rPr>
                        <w:color w:val="942225" w:themeColor="accent1"/>
                      </w:rPr>
                      <w:t>11</w:t>
                    </w:r>
                    <w:r>
                      <w:rPr>
                        <w:color w:val="942225" w:themeColor="accent1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0C7A64">
      <w:rPr>
        <w:noProof/>
      </w:rPr>
      <mc:AlternateContent>
        <mc:Choice Requires="wps">
          <w:drawing>
            <wp:anchor distT="0" distB="0" distL="114300" distR="114300" simplePos="0" relativeHeight="251697152" behindDoc="0" locked="0" layoutInCell="1" allowOverlap="1" wp14:anchorId="40B9E1AA" wp14:editId="3613086E">
              <wp:simplePos x="0" y="0"/>
              <wp:positionH relativeFrom="column">
                <wp:posOffset>5039995</wp:posOffset>
              </wp:positionH>
              <wp:positionV relativeFrom="paragraph">
                <wp:posOffset>-111760</wp:posOffset>
              </wp:positionV>
              <wp:extent cx="360045" cy="360045"/>
              <wp:effectExtent l="9525" t="9525" r="11430" b="11430"/>
              <wp:wrapNone/>
              <wp:docPr id="108" name="矩形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0135" cy="360032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1074BC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rect w14:anchorId="4212E443" id="矩形 1" o:spid="_x0000_s1026" style="position:absolute;left:0;text-align:left;margin-left:396.85pt;margin-top:-8.8pt;width:28.35pt;height:28.3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" filled="f" strokecolor="#1074bc" strokeweight="1.5pt"/>
          </w:pict>
        </mc:Fallback>
      </mc:AlternateContent>
    </w:r>
    <w:r w:rsidR="000C7A64">
      <w:rPr>
        <w:noProof/>
      </w:rPr>
      <mc:AlternateContent>
        <mc:Choice Requires="wps">
          <w:drawing>
            <wp:anchor distT="0" distB="0" distL="114300" distR="114300" simplePos="0" relativeHeight="251711488" behindDoc="0" locked="0" layoutInCell="1" allowOverlap="1" wp14:anchorId="13373D5A" wp14:editId="6A9BB7ED">
              <wp:simplePos x="0" y="0"/>
              <wp:positionH relativeFrom="column">
                <wp:posOffset>5400040</wp:posOffset>
              </wp:positionH>
              <wp:positionV relativeFrom="paragraph">
                <wp:posOffset>247650</wp:posOffset>
              </wp:positionV>
              <wp:extent cx="144145" cy="144145"/>
              <wp:effectExtent l="0" t="0" r="8255" b="8255"/>
              <wp:wrapNone/>
              <wp:docPr id="110" name="矩形 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44054" cy="144157"/>
                      </a:xfrm>
                      <a:prstGeom prst="rect">
                        <a:avLst/>
                      </a:prstGeom>
                      <a:solidFill>
                        <a:schemeClr val="accent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rect w14:anchorId="00F6D12D" id="矩形 28" o:spid="_x0000_s1026" style="position:absolute;left:0;text-align:left;margin-left:425.2pt;margin-top:19.5pt;width:11.35pt;height:11.3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" fillcolor="#bc4743 [3205]" stroked="f" strokeweight="1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EF98C8" w14:textId="77777777" w:rsidR="00522F2B" w:rsidRDefault="00522F2B">
      <w:r>
        <w:separator/>
      </w:r>
    </w:p>
  </w:footnote>
  <w:footnote w:type="continuationSeparator" w:id="0">
    <w:p w14:paraId="2E3F322F" w14:textId="77777777" w:rsidR="00522F2B" w:rsidRDefault="00522F2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EBFF40" w14:textId="77777777" w:rsidR="009B61CC" w:rsidRDefault="009B61CC">
    <w:pPr>
      <w:pStyle w:val="af6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B2ECD1" w14:textId="77777777" w:rsidR="009B61CC" w:rsidRDefault="009B61CC">
    <w:pPr>
      <w:pStyle w:val="af6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045B9F" w14:textId="77777777" w:rsidR="009B61CC" w:rsidRDefault="009B61CC">
    <w:pPr>
      <w:pStyle w:val="af6"/>
      <w:ind w:firstLine="36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3964A3" w14:textId="77777777" w:rsidR="009B61CC" w:rsidRDefault="000C7A64">
    <w:pPr>
      <w:pStyle w:val="af6"/>
    </w:pPr>
    <w:r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43DBA5EA" wp14:editId="5C78E476">
              <wp:simplePos x="0" y="0"/>
              <wp:positionH relativeFrom="column">
                <wp:posOffset>-678180</wp:posOffset>
              </wp:positionH>
              <wp:positionV relativeFrom="paragraph">
                <wp:posOffset>-220345</wp:posOffset>
              </wp:positionV>
              <wp:extent cx="7162800" cy="312420"/>
              <wp:effectExtent l="38100" t="0" r="19050" b="49530"/>
              <wp:wrapNone/>
              <wp:docPr id="31" name="任意多边形: 形状 3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162800" cy="312420"/>
                      </a:xfrm>
                      <a:custGeom>
                        <a:avLst/>
                        <a:gdLst>
                          <a:gd name="connsiteX0" fmla="*/ 0 w 7054850"/>
                          <a:gd name="connsiteY0" fmla="*/ 190500 h 190500"/>
                          <a:gd name="connsiteX1" fmla="*/ 1498600 w 7054850"/>
                          <a:gd name="connsiteY1" fmla="*/ 190500 h 190500"/>
                          <a:gd name="connsiteX2" fmla="*/ 1657350 w 7054850"/>
                          <a:gd name="connsiteY2" fmla="*/ 0 h 190500"/>
                          <a:gd name="connsiteX3" fmla="*/ 7054850 w 7054850"/>
                          <a:gd name="connsiteY3" fmla="*/ 6350 h 190500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</a:cxnLst>
                        <a:rect l="l" t="t" r="r" b="b"/>
                        <a:pathLst>
                          <a:path w="7054850" h="190500">
                            <a:moveTo>
                              <a:pt x="0" y="190500"/>
                            </a:moveTo>
                            <a:lnTo>
                              <a:pt x="1498600" y="190500"/>
                            </a:lnTo>
                            <a:lnTo>
                              <a:pt x="1657350" y="0"/>
                            </a:lnTo>
                            <a:lnTo>
                              <a:pt x="7054850" y="6350"/>
                            </a:lnTo>
                          </a:path>
                        </a:pathLst>
                      </a:custGeom>
                      <a:noFill/>
                      <a:ln cmpd="thinThick">
                        <a:solidFill>
                          <a:schemeClr val="accent1"/>
                        </a:solidFill>
                        <a:headEnd type="oval" w="med" len="med"/>
                        <a:tailEnd type="none" w="med" len="med"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E2B302E" w14:textId="77777777" w:rsidR="009B61CC" w:rsidRDefault="009B61CC">
                          <w:pPr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shape w14:anchorId="43DBA5EA" id="任意多边形: 形状 31" o:spid="_x0000_s1060" style="position:absolute;left:0;text-align:left;margin-left:-53.4pt;margin-top:-17.35pt;width:564pt;height:24.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054850,1905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" adj="-11796480,,5400" path="m,190500r1498600,l1657350,,7054850,6350e" filled="f" strokecolor="#942225 [3204]" strokeweight="1pt">
              <v:stroke startarrow="oval" linestyle="thinThick" joinstyle="miter"/>
              <v:formulas/>
              <v:path arrowok="t" o:connecttype="custom" o:connectlocs="0,312420;1521531,312420;1682710,0;7162800,10414" o:connectangles="0,0,0,0" textboxrect="0,0,7054850,190500"/>
              <v:textbox>
                <w:txbxContent>
                  <w:p w14:paraId="5E2B302E" w14:textId="77777777" w:rsidR="009B61CC" w:rsidRDefault="009B61CC">
                    <w:pPr>
                      <w:jc w:val="center"/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86912" behindDoc="0" locked="0" layoutInCell="1" allowOverlap="1" wp14:anchorId="24E176A2" wp14:editId="7890F0AD">
          <wp:simplePos x="0" y="0"/>
          <wp:positionH relativeFrom="column">
            <wp:posOffset>-446405</wp:posOffset>
          </wp:positionH>
          <wp:positionV relativeFrom="paragraph">
            <wp:posOffset>-216535</wp:posOffset>
          </wp:positionV>
          <wp:extent cx="1009650" cy="303530"/>
          <wp:effectExtent l="0" t="0" r="0" b="1905"/>
          <wp:wrapNone/>
          <wp:docPr id="3772" name="图片 377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" name="图片 107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3755" t="40937" r="22172" b="42809"/>
                  <a:stretch>
                    <a:fillRect/>
                  </a:stretch>
                </pic:blipFill>
                <pic:spPr>
                  <a:xfrm>
                    <a:off x="0" y="0"/>
                    <a:ext cx="1009650" cy="303478"/>
                  </a:xfrm>
                  <a:prstGeom prst="rect">
                    <a:avLst/>
                  </a:prstGeom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77D73F" w14:textId="77777777" w:rsidR="009B61CC" w:rsidRDefault="000C7A64">
    <w:pPr>
      <w:pStyle w:val="af6"/>
    </w:pPr>
    <w:r>
      <w:rPr>
        <w:noProof/>
      </w:rPr>
      <mc:AlternateContent>
        <mc:Choice Requires="wps">
          <w:drawing>
            <wp:anchor distT="0" distB="0" distL="114300" distR="114300" simplePos="0" relativeHeight="251687936" behindDoc="1" locked="0" layoutInCell="1" allowOverlap="1" wp14:anchorId="6B6E1627" wp14:editId="4DC34659">
              <wp:simplePos x="0" y="0"/>
              <wp:positionH relativeFrom="column">
                <wp:posOffset>-1295400</wp:posOffset>
              </wp:positionH>
              <wp:positionV relativeFrom="paragraph">
                <wp:posOffset>-216535</wp:posOffset>
              </wp:positionV>
              <wp:extent cx="7207250" cy="314960"/>
              <wp:effectExtent l="0" t="0" r="50800" b="66040"/>
              <wp:wrapNone/>
              <wp:docPr id="3594" name="任意多边形: 形状 359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7250" cy="314960"/>
                      </a:xfrm>
                      <a:custGeom>
                        <a:avLst/>
                        <a:gdLst>
                          <a:gd name="connsiteX0" fmla="*/ 0 w 7054850"/>
                          <a:gd name="connsiteY0" fmla="*/ 0 h 159837"/>
                          <a:gd name="connsiteX1" fmla="*/ 4349766 w 7054850"/>
                          <a:gd name="connsiteY1" fmla="*/ 0 h 159837"/>
                          <a:gd name="connsiteX2" fmla="*/ 4505325 w 7054850"/>
                          <a:gd name="connsiteY2" fmla="*/ 158792 h 159837"/>
                          <a:gd name="connsiteX3" fmla="*/ 7054850 w 7054850"/>
                          <a:gd name="connsiteY3" fmla="*/ 159837 h 159837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</a:cxnLst>
                        <a:rect l="l" t="t" r="r" b="b"/>
                        <a:pathLst>
                          <a:path w="7054850" h="159837">
                            <a:moveTo>
                              <a:pt x="0" y="0"/>
                            </a:moveTo>
                            <a:lnTo>
                              <a:pt x="4349766" y="0"/>
                            </a:lnTo>
                            <a:lnTo>
                              <a:pt x="4505325" y="158792"/>
                            </a:lnTo>
                            <a:lnTo>
                              <a:pt x="7054850" y="159837"/>
                            </a:lnTo>
                          </a:path>
                        </a:pathLst>
                      </a:custGeom>
                      <a:noFill/>
                      <a:ln cmpd="thinThick">
                        <a:solidFill>
                          <a:schemeClr val="accent1"/>
                        </a:solidFill>
                        <a:headEnd type="none" w="med" len="med"/>
                        <a:tailEnd type="oval" w="med" len="med"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0C9E734F" w14:textId="77777777" w:rsidR="009B61CC" w:rsidRDefault="009B61CC">
                          <w:pPr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shape w14:anchorId="6B6E1627" id="任意多边形: 形状 3594" o:spid="_x0000_s1061" style="position:absolute;left:0;text-align:left;margin-left:-102pt;margin-top:-17.05pt;width:567.5pt;height:24.8pt;z-index:-25162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054850,159837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" adj="-11796480,,5400" path="m,l4349766,r155559,158792l7054850,159837e" filled="f" strokecolor="#942225 [3204]" strokeweight="1pt">
              <v:stroke endarrow="oval" linestyle="thinThick" joinstyle="miter"/>
              <v:formulas/>
              <v:path arrowok="t" o:connecttype="custom" o:connectlocs="0,0;4443730,0;4602650,312901;7207250,314960" o:connectangles="0,0,0,0" textboxrect="0,0,7054850,159837"/>
              <v:textbox>
                <w:txbxContent>
                  <w:p w14:paraId="0C9E734F" w14:textId="77777777" w:rsidR="009B61CC" w:rsidRDefault="009B61CC">
                    <w:pPr>
                      <w:jc w:val="center"/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85888" behindDoc="0" locked="0" layoutInCell="1" allowOverlap="1" wp14:anchorId="4723C716" wp14:editId="42996C09">
              <wp:simplePos x="0" y="0"/>
              <wp:positionH relativeFrom="column">
                <wp:posOffset>3327400</wp:posOffset>
              </wp:positionH>
              <wp:positionV relativeFrom="paragraph">
                <wp:posOffset>-219075</wp:posOffset>
              </wp:positionV>
              <wp:extent cx="2662555" cy="535940"/>
              <wp:effectExtent l="0" t="0" r="0" b="0"/>
              <wp:wrapNone/>
              <wp:docPr id="11" name="组合 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662555" cy="535940"/>
                        <a:chOff x="0" y="0"/>
                        <a:chExt cx="2662284" cy="535940"/>
                      </a:xfrm>
                    </wpg:grpSpPr>
                    <wps:wsp>
                      <wps:cNvPr id="3589" name="文本框 39"/>
                      <wps:cNvSpPr txBox="1"/>
                      <wps:spPr>
                        <a:xfrm>
                          <a:off x="0" y="0"/>
                          <a:ext cx="1002665" cy="5359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9BD2684" w14:textId="77777777" w:rsidR="009B61CC" w:rsidRDefault="000C7A64" w:rsidP="00E65280">
                            <w:pPr>
                              <w:pStyle w:val="1f2"/>
                            </w:pPr>
                            <w:r>
                              <w:t>2022</w:t>
                            </w:r>
                            <w:r>
                              <w:t>届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  <wps:wsp>
                      <wps:cNvPr id="3590" name="文本框 40"/>
                      <wps:cNvSpPr txBox="1"/>
                      <wps:spPr>
                        <a:xfrm>
                          <a:off x="540710" y="3492"/>
                          <a:ext cx="2074545" cy="31369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4317CC3" w14:textId="77777777" w:rsidR="009B61CC" w:rsidRDefault="000C7A64" w:rsidP="003F7E92">
                            <w:pPr>
                              <w:pStyle w:val="2d"/>
                            </w:pPr>
                            <w:r>
                              <w:rPr>
                                <w:rFonts w:hint="eastAsia"/>
                              </w:rPr>
                              <w:t>毕业生就业质量年度报告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  <wps:wsp>
                      <wps:cNvPr id="3595" name="文本框 41"/>
                      <wps:cNvSpPr txBox="1"/>
                      <wps:spPr>
                        <a:xfrm>
                          <a:off x="501379" y="145587"/>
                          <a:ext cx="2160905" cy="2540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D936121" w14:textId="77777777" w:rsidR="009B61CC" w:rsidRDefault="000C7A64" w:rsidP="003F7E92">
                            <w:pPr>
                              <w:pStyle w:val="3a"/>
                            </w:pPr>
                            <w:r>
                              <w:t xml:space="preserve">REPORT OF 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EMPLOYMENT</w:t>
                            </w:r>
                            <w:r>
                              <w:t xml:space="preserve"> QUALITY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group w14:anchorId="4723C716" id="组合 11" o:spid="_x0000_s1062" style="position:absolute;left:0;text-align:left;margin-left:262pt;margin-top:-17.25pt;width:209.65pt;height:42.2pt;z-index:251685888" coordsize="26622,53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39" o:spid="_x0000_s1063" type="#_x0000_t202" style="position:absolute;width:10026;height:53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" filled="f" stroked="f">
                <v:textbox style="mso-fit-shape-to-text:t">
                  <w:txbxContent>
                    <w:p w14:paraId="49BD2684" w14:textId="77777777" w:rsidR="009B61CC" w:rsidRDefault="000C7A64" w:rsidP="00E65280">
                      <w:pPr>
                        <w:pStyle w:val="1f2"/>
                      </w:pPr>
                      <w:r>
                        <w:t>2022</w:t>
                      </w:r>
                      <w:r>
                        <w:t>届</w:t>
                      </w:r>
                    </w:p>
                  </w:txbxContent>
                </v:textbox>
              </v:shape>
              <v:shape id="文本框 40" o:spid="_x0000_s1064" type="#_x0000_t202" style="position:absolute;left:5407;top:34;width:20745;height:31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" filled="f" stroked="f">
                <v:textbox style="mso-fit-shape-to-text:t">
                  <w:txbxContent>
                    <w:p w14:paraId="34317CC3" w14:textId="77777777" w:rsidR="009B61CC" w:rsidRDefault="000C7A64" w:rsidP="003F7E92">
                      <w:pPr>
                        <w:pStyle w:val="2d"/>
                      </w:pPr>
                      <w:r>
                        <w:rPr>
                          <w:rFonts w:hint="eastAsia"/>
                        </w:rPr>
                        <w:t>毕业生就业质量年度报告</w:t>
                      </w:r>
                    </w:p>
                  </w:txbxContent>
                </v:textbox>
              </v:shape>
              <v:shape id="文本框 41" o:spid="_x0000_s1065" type="#_x0000_t202" style="position:absolute;left:5013;top:1455;width:21609;height:2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" filled="f" stroked="f">
                <v:textbox style="mso-fit-shape-to-text:t">
                  <w:txbxContent>
                    <w:p w14:paraId="3D936121" w14:textId="77777777" w:rsidR="009B61CC" w:rsidRDefault="000C7A64" w:rsidP="003F7E92">
                      <w:pPr>
                        <w:pStyle w:val="3a"/>
                      </w:pPr>
                      <w:r>
                        <w:t xml:space="preserve">REPORT OF </w:t>
                      </w:r>
                      <w:r>
                        <w:rPr>
                          <w:sz w:val="12"/>
                          <w:szCs w:val="12"/>
                        </w:rPr>
                        <w:t>EMPLOYMENT</w:t>
                      </w:r>
                      <w:r>
                        <w:t xml:space="preserve"> QUALITY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72576" behindDoc="0" locked="0" layoutInCell="1" allowOverlap="1" wp14:anchorId="12D27555" wp14:editId="2EEBEC1C">
              <wp:simplePos x="0" y="0"/>
              <wp:positionH relativeFrom="column">
                <wp:posOffset>-2221230</wp:posOffset>
              </wp:positionH>
              <wp:positionV relativeFrom="paragraph">
                <wp:posOffset>-223520</wp:posOffset>
              </wp:positionV>
              <wp:extent cx="381000" cy="382270"/>
              <wp:effectExtent l="0" t="0" r="0" b="0"/>
              <wp:wrapNone/>
              <wp:docPr id="7" name="组合 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81000" cy="382270"/>
                        <a:chOff x="3054" y="17933"/>
                        <a:chExt cx="826" cy="786"/>
                      </a:xfrm>
                    </wpg:grpSpPr>
                    <wps:wsp>
                      <wps:cNvPr id="9" name="椭圆 15"/>
                      <wps:cNvSpPr/>
                      <wps:spPr>
                        <a:xfrm>
                          <a:off x="3054" y="17933"/>
                          <a:ext cx="827" cy="786"/>
                        </a:xfrm>
                        <a:prstGeom prst="ellipse">
                          <a:avLst/>
                        </a:prstGeom>
                        <a:solidFill>
                          <a:srgbClr val="0C9DD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0" name="图片 16" descr="云研科技竖版反白"/>
                        <pic:cNvPicPr>
                          <a:picLocks noChangeAspect="1"/>
                        </pic:cNvPicPr>
                      </pic:nvPicPr>
                      <pic:blipFill>
                        <a:blip r:embed="rId1"/>
                        <a:srcRect r="3607" b="40547"/>
                        <a:stretch>
                          <a:fillRect/>
                        </a:stretch>
                      </pic:blipFill>
                      <pic:spPr>
                        <a:xfrm>
                          <a:off x="3066" y="18081"/>
                          <a:ext cx="775" cy="47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group w14:anchorId="228624F8" id="组合 7" o:spid="_x0000_s1026" style="position:absolute;left:0;text-align:left;margin-left:-174.9pt;margin-top:-17.6pt;width:30pt;height:30.1pt;z-index:251672576" coordorigin="3054,17933" coordsize="826,7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">
              <v:oval id="椭圆 15" o:spid="_x0000_s1027" style="position:absolute;left:3054;top:17933;width:827;height: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" fillcolor="#0c9ddb" stroked="f" strokeweight="1pt">
                <v:stroke joinstyle="miter"/>
              </v:oval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图片 16" o:spid="_x0000_s1028" type="#_x0000_t75" alt="云研科技竖版反白" style="position:absolute;left:3066;top:18081;width:775;height:4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">
                <v:imagedata r:id="rId2" o:title="云研科技竖版反白" cropbottom="26573f" cropright="2364f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E"/>
    <w:multiLevelType w:val="singleLevel"/>
    <w:tmpl w:val="FFFFFF7E"/>
    <w:lvl w:ilvl="0">
      <w:start w:val="1"/>
      <w:numFmt w:val="decimal"/>
      <w:pStyle w:val="3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1" w15:restartNumberingAfterBreak="0">
    <w:nsid w:val="FFFFFF7F"/>
    <w:multiLevelType w:val="singleLevel"/>
    <w:tmpl w:val="FFFFFF7F"/>
    <w:lvl w:ilvl="0">
      <w:start w:val="1"/>
      <w:numFmt w:val="decimal"/>
      <w:pStyle w:val="2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2" w15:restartNumberingAfterBreak="0">
    <w:nsid w:val="FFFFFF82"/>
    <w:multiLevelType w:val="singleLevel"/>
    <w:tmpl w:val="FFFFFF82"/>
    <w:lvl w:ilvl="0">
      <w:start w:val="1"/>
      <w:numFmt w:val="bullet"/>
      <w:pStyle w:val="30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</w:rPr>
    </w:lvl>
  </w:abstractNum>
  <w:abstractNum w:abstractNumId="3" w15:restartNumberingAfterBreak="0">
    <w:nsid w:val="FFFFFF83"/>
    <w:multiLevelType w:val="singleLevel"/>
    <w:tmpl w:val="FFFFFF83"/>
    <w:lvl w:ilvl="0">
      <w:start w:val="1"/>
      <w:numFmt w:val="bullet"/>
      <w:pStyle w:val="20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</w:rPr>
    </w:lvl>
  </w:abstractNum>
  <w:abstractNum w:abstractNumId="4" w15:restartNumberingAfterBreak="0">
    <w:nsid w:val="FFFFFF88"/>
    <w:multiLevelType w:val="singleLevel"/>
    <w:tmpl w:val="FFFFFF88"/>
    <w:lvl w:ilvl="0">
      <w:start w:val="1"/>
      <w:numFmt w:val="decimal"/>
      <w:pStyle w:val="a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5" w15:restartNumberingAfterBreak="0">
    <w:nsid w:val="FFFFFF89"/>
    <w:multiLevelType w:val="singleLevel"/>
    <w:tmpl w:val="FFFFFF89"/>
    <w:lvl w:ilvl="0">
      <w:start w:val="1"/>
      <w:numFmt w:val="bullet"/>
      <w:pStyle w:val="a0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hint="default"/>
      </w:rPr>
    </w:lvl>
  </w:abstractNum>
  <w:abstractNum w:abstractNumId="6" w15:restartNumberingAfterBreak="0">
    <w:nsid w:val="0DA36A4F"/>
    <w:multiLevelType w:val="hybridMultilevel"/>
    <w:tmpl w:val="AC389556"/>
    <w:lvl w:ilvl="0" w:tplc="A6C083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E81201A"/>
    <w:multiLevelType w:val="hybridMultilevel"/>
    <w:tmpl w:val="48DC9D44"/>
    <w:lvl w:ilvl="0" w:tplc="5C20B4E6">
      <w:start w:val="1"/>
      <w:numFmt w:val="japaneseCounting"/>
      <w:lvlText w:val="第%1章"/>
      <w:lvlJc w:val="left"/>
      <w:pPr>
        <w:ind w:left="2422" w:hanging="19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2" w:hanging="420"/>
      </w:pPr>
    </w:lvl>
    <w:lvl w:ilvl="2" w:tplc="0409001B" w:tentative="1">
      <w:start w:val="1"/>
      <w:numFmt w:val="lowerRoman"/>
      <w:lvlText w:val="%3."/>
      <w:lvlJc w:val="right"/>
      <w:pPr>
        <w:ind w:left="1702" w:hanging="420"/>
      </w:pPr>
    </w:lvl>
    <w:lvl w:ilvl="3" w:tplc="0409000F" w:tentative="1">
      <w:start w:val="1"/>
      <w:numFmt w:val="decimal"/>
      <w:lvlText w:val="%4."/>
      <w:lvlJc w:val="left"/>
      <w:pPr>
        <w:ind w:left="2122" w:hanging="420"/>
      </w:pPr>
    </w:lvl>
    <w:lvl w:ilvl="4" w:tplc="04090019" w:tentative="1">
      <w:start w:val="1"/>
      <w:numFmt w:val="lowerLetter"/>
      <w:lvlText w:val="%5)"/>
      <w:lvlJc w:val="left"/>
      <w:pPr>
        <w:ind w:left="2542" w:hanging="420"/>
      </w:pPr>
    </w:lvl>
    <w:lvl w:ilvl="5" w:tplc="0409001B" w:tentative="1">
      <w:start w:val="1"/>
      <w:numFmt w:val="lowerRoman"/>
      <w:lvlText w:val="%6."/>
      <w:lvlJc w:val="right"/>
      <w:pPr>
        <w:ind w:left="2962" w:hanging="420"/>
      </w:pPr>
    </w:lvl>
    <w:lvl w:ilvl="6" w:tplc="0409000F" w:tentative="1">
      <w:start w:val="1"/>
      <w:numFmt w:val="decimal"/>
      <w:lvlText w:val="%7."/>
      <w:lvlJc w:val="left"/>
      <w:pPr>
        <w:ind w:left="3382" w:hanging="420"/>
      </w:pPr>
    </w:lvl>
    <w:lvl w:ilvl="7" w:tplc="04090019" w:tentative="1">
      <w:start w:val="1"/>
      <w:numFmt w:val="lowerLetter"/>
      <w:lvlText w:val="%8)"/>
      <w:lvlJc w:val="left"/>
      <w:pPr>
        <w:ind w:left="3802" w:hanging="420"/>
      </w:pPr>
    </w:lvl>
    <w:lvl w:ilvl="8" w:tplc="0409001B" w:tentative="1">
      <w:start w:val="1"/>
      <w:numFmt w:val="lowerRoman"/>
      <w:lvlText w:val="%9."/>
      <w:lvlJc w:val="right"/>
      <w:pPr>
        <w:ind w:left="4222" w:hanging="420"/>
      </w:p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2"/>
  </w:num>
  <w:num w:numId="5">
    <w:abstractNumId w:val="0"/>
  </w:num>
  <w:num w:numId="6">
    <w:abstractNumId w:val="3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displayBackgroundShape/>
  <w:embedTrueTypeFonts/>
  <w:saveSubsetFonts/>
  <w:bordersDoNotSurroundHeader/>
  <w:bordersDoNotSurroundFooter/>
  <w:proofState w:spelling="clean" w:grammar="clean"/>
  <w:defaultTabStop w:val="420"/>
  <w:evenAndOddHeaders/>
  <w:drawingGridHorizontalSpacing w:val="105"/>
  <w:drawingGridVerticalSpacing w:val="156"/>
  <w:displayHorizontalDrawingGridEvery w:val="2"/>
  <w:displayVerticalDrawingGridEvery w:val="2"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2CF0C60"/>
    <w:rsid w:val="00001035"/>
    <w:rsid w:val="000109A4"/>
    <w:rsid w:val="00010A99"/>
    <w:rsid w:val="00015E64"/>
    <w:rsid w:val="0001730E"/>
    <w:rsid w:val="0001783A"/>
    <w:rsid w:val="00017BFB"/>
    <w:rsid w:val="0002183B"/>
    <w:rsid w:val="00021B15"/>
    <w:rsid w:val="00024145"/>
    <w:rsid w:val="0002567B"/>
    <w:rsid w:val="00027FD4"/>
    <w:rsid w:val="00031F30"/>
    <w:rsid w:val="00034A19"/>
    <w:rsid w:val="00034D92"/>
    <w:rsid w:val="00035DAA"/>
    <w:rsid w:val="0003641B"/>
    <w:rsid w:val="00047340"/>
    <w:rsid w:val="00052F90"/>
    <w:rsid w:val="0005369E"/>
    <w:rsid w:val="000575C0"/>
    <w:rsid w:val="00057F08"/>
    <w:rsid w:val="00057FCC"/>
    <w:rsid w:val="00061EFB"/>
    <w:rsid w:val="00063520"/>
    <w:rsid w:val="00064D53"/>
    <w:rsid w:val="00065BA5"/>
    <w:rsid w:val="00067A16"/>
    <w:rsid w:val="000704D9"/>
    <w:rsid w:val="00080F55"/>
    <w:rsid w:val="00082192"/>
    <w:rsid w:val="00084BED"/>
    <w:rsid w:val="00091F6A"/>
    <w:rsid w:val="0009340D"/>
    <w:rsid w:val="00093B02"/>
    <w:rsid w:val="00094C7C"/>
    <w:rsid w:val="000A2315"/>
    <w:rsid w:val="000A38E4"/>
    <w:rsid w:val="000A3F68"/>
    <w:rsid w:val="000B11C8"/>
    <w:rsid w:val="000B2EE6"/>
    <w:rsid w:val="000B5B33"/>
    <w:rsid w:val="000C0E70"/>
    <w:rsid w:val="000C3BF6"/>
    <w:rsid w:val="000C4798"/>
    <w:rsid w:val="000C7A64"/>
    <w:rsid w:val="000D6DAC"/>
    <w:rsid w:val="000D7368"/>
    <w:rsid w:val="000D7678"/>
    <w:rsid w:val="000E0D4B"/>
    <w:rsid w:val="000E2B5D"/>
    <w:rsid w:val="000E470B"/>
    <w:rsid w:val="000F49AB"/>
    <w:rsid w:val="00101C3B"/>
    <w:rsid w:val="00105376"/>
    <w:rsid w:val="00105A8B"/>
    <w:rsid w:val="001133C3"/>
    <w:rsid w:val="0011764C"/>
    <w:rsid w:val="00117861"/>
    <w:rsid w:val="001204B6"/>
    <w:rsid w:val="00120F66"/>
    <w:rsid w:val="0012543C"/>
    <w:rsid w:val="00125D6B"/>
    <w:rsid w:val="00134795"/>
    <w:rsid w:val="0013582A"/>
    <w:rsid w:val="00135E71"/>
    <w:rsid w:val="00140355"/>
    <w:rsid w:val="001423E2"/>
    <w:rsid w:val="00143BEF"/>
    <w:rsid w:val="00145191"/>
    <w:rsid w:val="001458D7"/>
    <w:rsid w:val="001478CD"/>
    <w:rsid w:val="00147DAA"/>
    <w:rsid w:val="001500D3"/>
    <w:rsid w:val="001545B9"/>
    <w:rsid w:val="001556AD"/>
    <w:rsid w:val="001630BE"/>
    <w:rsid w:val="00164C34"/>
    <w:rsid w:val="00167CB9"/>
    <w:rsid w:val="00176277"/>
    <w:rsid w:val="00181393"/>
    <w:rsid w:val="001813B7"/>
    <w:rsid w:val="001868FB"/>
    <w:rsid w:val="001915F3"/>
    <w:rsid w:val="00192257"/>
    <w:rsid w:val="00192970"/>
    <w:rsid w:val="001953BE"/>
    <w:rsid w:val="00197F56"/>
    <w:rsid w:val="001A359A"/>
    <w:rsid w:val="001B4022"/>
    <w:rsid w:val="001B5BE9"/>
    <w:rsid w:val="001B6AF2"/>
    <w:rsid w:val="001B6D8D"/>
    <w:rsid w:val="001C176C"/>
    <w:rsid w:val="001C7447"/>
    <w:rsid w:val="001D3048"/>
    <w:rsid w:val="001D6005"/>
    <w:rsid w:val="001E3E1B"/>
    <w:rsid w:val="001E45DF"/>
    <w:rsid w:val="001E4FC2"/>
    <w:rsid w:val="001E5A05"/>
    <w:rsid w:val="001F5AAF"/>
    <w:rsid w:val="001F6A82"/>
    <w:rsid w:val="00200173"/>
    <w:rsid w:val="00201450"/>
    <w:rsid w:val="0020282E"/>
    <w:rsid w:val="00206FC6"/>
    <w:rsid w:val="00210EB6"/>
    <w:rsid w:val="00214AA3"/>
    <w:rsid w:val="00214D52"/>
    <w:rsid w:val="00215860"/>
    <w:rsid w:val="002173A8"/>
    <w:rsid w:val="0022047B"/>
    <w:rsid w:val="00222E50"/>
    <w:rsid w:val="002248A7"/>
    <w:rsid w:val="00225CD0"/>
    <w:rsid w:val="002266F2"/>
    <w:rsid w:val="00227E31"/>
    <w:rsid w:val="00232240"/>
    <w:rsid w:val="00234BD2"/>
    <w:rsid w:val="002353D1"/>
    <w:rsid w:val="00235A13"/>
    <w:rsid w:val="00240235"/>
    <w:rsid w:val="002414A7"/>
    <w:rsid w:val="00242733"/>
    <w:rsid w:val="00244ABC"/>
    <w:rsid w:val="00251794"/>
    <w:rsid w:val="00252C38"/>
    <w:rsid w:val="00253067"/>
    <w:rsid w:val="002537E5"/>
    <w:rsid w:val="002538E2"/>
    <w:rsid w:val="00257019"/>
    <w:rsid w:val="00266392"/>
    <w:rsid w:val="00267F93"/>
    <w:rsid w:val="00273118"/>
    <w:rsid w:val="00273FF1"/>
    <w:rsid w:val="00274206"/>
    <w:rsid w:val="002756A3"/>
    <w:rsid w:val="002766F4"/>
    <w:rsid w:val="00276E7D"/>
    <w:rsid w:val="00280F66"/>
    <w:rsid w:val="002828C7"/>
    <w:rsid w:val="002918B9"/>
    <w:rsid w:val="00291935"/>
    <w:rsid w:val="00296B91"/>
    <w:rsid w:val="0029719B"/>
    <w:rsid w:val="002A7E76"/>
    <w:rsid w:val="002B052B"/>
    <w:rsid w:val="002B0D42"/>
    <w:rsid w:val="002B2ED7"/>
    <w:rsid w:val="002B4DCB"/>
    <w:rsid w:val="002B522B"/>
    <w:rsid w:val="002B62F9"/>
    <w:rsid w:val="002B6E73"/>
    <w:rsid w:val="002B7763"/>
    <w:rsid w:val="002B785C"/>
    <w:rsid w:val="002C1C04"/>
    <w:rsid w:val="002C2225"/>
    <w:rsid w:val="002C34F3"/>
    <w:rsid w:val="002D11A0"/>
    <w:rsid w:val="002D165E"/>
    <w:rsid w:val="002D36C7"/>
    <w:rsid w:val="002D4E7C"/>
    <w:rsid w:val="002D5FBC"/>
    <w:rsid w:val="002E3A62"/>
    <w:rsid w:val="002F13C3"/>
    <w:rsid w:val="00300B2D"/>
    <w:rsid w:val="00300C90"/>
    <w:rsid w:val="0030227C"/>
    <w:rsid w:val="00304A56"/>
    <w:rsid w:val="00307059"/>
    <w:rsid w:val="003143BF"/>
    <w:rsid w:val="00314501"/>
    <w:rsid w:val="00314675"/>
    <w:rsid w:val="00314E1C"/>
    <w:rsid w:val="00317B47"/>
    <w:rsid w:val="003214A3"/>
    <w:rsid w:val="00321B7A"/>
    <w:rsid w:val="00323797"/>
    <w:rsid w:val="00324E19"/>
    <w:rsid w:val="003258DF"/>
    <w:rsid w:val="00331ACE"/>
    <w:rsid w:val="00333891"/>
    <w:rsid w:val="00337BD5"/>
    <w:rsid w:val="00337CEC"/>
    <w:rsid w:val="00344C3D"/>
    <w:rsid w:val="00345F74"/>
    <w:rsid w:val="00347806"/>
    <w:rsid w:val="003545DE"/>
    <w:rsid w:val="00360204"/>
    <w:rsid w:val="003608CC"/>
    <w:rsid w:val="003647A5"/>
    <w:rsid w:val="00373FB6"/>
    <w:rsid w:val="00374691"/>
    <w:rsid w:val="003771C6"/>
    <w:rsid w:val="00383B70"/>
    <w:rsid w:val="00387623"/>
    <w:rsid w:val="0038781D"/>
    <w:rsid w:val="003919CA"/>
    <w:rsid w:val="00393938"/>
    <w:rsid w:val="003A2D87"/>
    <w:rsid w:val="003A5A61"/>
    <w:rsid w:val="003A7A36"/>
    <w:rsid w:val="003B0C48"/>
    <w:rsid w:val="003B0E40"/>
    <w:rsid w:val="003B24E5"/>
    <w:rsid w:val="003B3967"/>
    <w:rsid w:val="003B3A36"/>
    <w:rsid w:val="003B528B"/>
    <w:rsid w:val="003B5E3D"/>
    <w:rsid w:val="003C0515"/>
    <w:rsid w:val="003C1811"/>
    <w:rsid w:val="003C2116"/>
    <w:rsid w:val="003C49E2"/>
    <w:rsid w:val="003C5F33"/>
    <w:rsid w:val="003C7467"/>
    <w:rsid w:val="003D272A"/>
    <w:rsid w:val="003D3C2E"/>
    <w:rsid w:val="003D452E"/>
    <w:rsid w:val="003D5DC6"/>
    <w:rsid w:val="003E0158"/>
    <w:rsid w:val="003E0F3F"/>
    <w:rsid w:val="003E140E"/>
    <w:rsid w:val="003E3070"/>
    <w:rsid w:val="003E6475"/>
    <w:rsid w:val="003F0B2C"/>
    <w:rsid w:val="003F2AD8"/>
    <w:rsid w:val="003F3781"/>
    <w:rsid w:val="003F37C0"/>
    <w:rsid w:val="003F6073"/>
    <w:rsid w:val="003F6124"/>
    <w:rsid w:val="003F7E92"/>
    <w:rsid w:val="00403891"/>
    <w:rsid w:val="00412094"/>
    <w:rsid w:val="0041388F"/>
    <w:rsid w:val="00416C5C"/>
    <w:rsid w:val="00423699"/>
    <w:rsid w:val="00426D3A"/>
    <w:rsid w:val="00430758"/>
    <w:rsid w:val="004307F9"/>
    <w:rsid w:val="00431187"/>
    <w:rsid w:val="004325CD"/>
    <w:rsid w:val="004339BF"/>
    <w:rsid w:val="00433B3C"/>
    <w:rsid w:val="00433B73"/>
    <w:rsid w:val="00434C61"/>
    <w:rsid w:val="00441466"/>
    <w:rsid w:val="004425AF"/>
    <w:rsid w:val="00442CA1"/>
    <w:rsid w:val="004435AC"/>
    <w:rsid w:val="004447F5"/>
    <w:rsid w:val="00444937"/>
    <w:rsid w:val="00445ABD"/>
    <w:rsid w:val="00446006"/>
    <w:rsid w:val="004477A3"/>
    <w:rsid w:val="0045156F"/>
    <w:rsid w:val="00454743"/>
    <w:rsid w:val="00463673"/>
    <w:rsid w:val="00467738"/>
    <w:rsid w:val="00470ABD"/>
    <w:rsid w:val="00471D2F"/>
    <w:rsid w:val="00472957"/>
    <w:rsid w:val="0047459C"/>
    <w:rsid w:val="00477565"/>
    <w:rsid w:val="004824EE"/>
    <w:rsid w:val="004867FB"/>
    <w:rsid w:val="00486B1B"/>
    <w:rsid w:val="0049120E"/>
    <w:rsid w:val="004A1110"/>
    <w:rsid w:val="004A5A1F"/>
    <w:rsid w:val="004A5A9E"/>
    <w:rsid w:val="004A6D90"/>
    <w:rsid w:val="004B2134"/>
    <w:rsid w:val="004B5348"/>
    <w:rsid w:val="004B70C9"/>
    <w:rsid w:val="004C17BD"/>
    <w:rsid w:val="004C4085"/>
    <w:rsid w:val="004C439B"/>
    <w:rsid w:val="004C4492"/>
    <w:rsid w:val="004D28D2"/>
    <w:rsid w:val="004D59F9"/>
    <w:rsid w:val="004D6DD1"/>
    <w:rsid w:val="004D7C15"/>
    <w:rsid w:val="004E1C89"/>
    <w:rsid w:val="004E64B0"/>
    <w:rsid w:val="004E7EF1"/>
    <w:rsid w:val="004F4AB4"/>
    <w:rsid w:val="004F4CAD"/>
    <w:rsid w:val="004F507F"/>
    <w:rsid w:val="004F649D"/>
    <w:rsid w:val="005145A1"/>
    <w:rsid w:val="00515BC8"/>
    <w:rsid w:val="00516ECF"/>
    <w:rsid w:val="00517DD8"/>
    <w:rsid w:val="00520B7B"/>
    <w:rsid w:val="005217E2"/>
    <w:rsid w:val="00522F2B"/>
    <w:rsid w:val="005253AA"/>
    <w:rsid w:val="00526E61"/>
    <w:rsid w:val="00531B71"/>
    <w:rsid w:val="00532C1D"/>
    <w:rsid w:val="005331E7"/>
    <w:rsid w:val="00534BF5"/>
    <w:rsid w:val="005404CD"/>
    <w:rsid w:val="005414E9"/>
    <w:rsid w:val="005543A5"/>
    <w:rsid w:val="005622AA"/>
    <w:rsid w:val="00566187"/>
    <w:rsid w:val="00567D3F"/>
    <w:rsid w:val="0057105D"/>
    <w:rsid w:val="00574528"/>
    <w:rsid w:val="005767CE"/>
    <w:rsid w:val="005809B4"/>
    <w:rsid w:val="00580E25"/>
    <w:rsid w:val="005905E2"/>
    <w:rsid w:val="005965C3"/>
    <w:rsid w:val="005A032E"/>
    <w:rsid w:val="005A0730"/>
    <w:rsid w:val="005A340A"/>
    <w:rsid w:val="005A35BE"/>
    <w:rsid w:val="005A6019"/>
    <w:rsid w:val="005A6B56"/>
    <w:rsid w:val="005B0358"/>
    <w:rsid w:val="005B046B"/>
    <w:rsid w:val="005B3894"/>
    <w:rsid w:val="005B6787"/>
    <w:rsid w:val="005B7BA6"/>
    <w:rsid w:val="005C03BD"/>
    <w:rsid w:val="005C0BE6"/>
    <w:rsid w:val="005C260D"/>
    <w:rsid w:val="005C39F7"/>
    <w:rsid w:val="005C476F"/>
    <w:rsid w:val="005C6544"/>
    <w:rsid w:val="005D0B38"/>
    <w:rsid w:val="005D49FA"/>
    <w:rsid w:val="005E377B"/>
    <w:rsid w:val="005E54EA"/>
    <w:rsid w:val="005F05EF"/>
    <w:rsid w:val="005F4596"/>
    <w:rsid w:val="006031B4"/>
    <w:rsid w:val="0060525B"/>
    <w:rsid w:val="00605A68"/>
    <w:rsid w:val="00606DF3"/>
    <w:rsid w:val="00607773"/>
    <w:rsid w:val="00613216"/>
    <w:rsid w:val="00613345"/>
    <w:rsid w:val="0061366C"/>
    <w:rsid w:val="00623ACE"/>
    <w:rsid w:val="00627391"/>
    <w:rsid w:val="0062771E"/>
    <w:rsid w:val="00631EC4"/>
    <w:rsid w:val="006328F4"/>
    <w:rsid w:val="0063325C"/>
    <w:rsid w:val="00640247"/>
    <w:rsid w:val="006420DE"/>
    <w:rsid w:val="00643689"/>
    <w:rsid w:val="00651015"/>
    <w:rsid w:val="00655282"/>
    <w:rsid w:val="00660C26"/>
    <w:rsid w:val="006635CA"/>
    <w:rsid w:val="00664465"/>
    <w:rsid w:val="0067636A"/>
    <w:rsid w:val="00682D25"/>
    <w:rsid w:val="006A0EF8"/>
    <w:rsid w:val="006A3088"/>
    <w:rsid w:val="006A5770"/>
    <w:rsid w:val="006B1A99"/>
    <w:rsid w:val="006B3550"/>
    <w:rsid w:val="006B4F94"/>
    <w:rsid w:val="006C3032"/>
    <w:rsid w:val="006C6339"/>
    <w:rsid w:val="006D4F32"/>
    <w:rsid w:val="006D59F5"/>
    <w:rsid w:val="006E0445"/>
    <w:rsid w:val="006E2101"/>
    <w:rsid w:val="006E3CCC"/>
    <w:rsid w:val="006E4B1F"/>
    <w:rsid w:val="006E78C2"/>
    <w:rsid w:val="006F0EE9"/>
    <w:rsid w:val="006F36CD"/>
    <w:rsid w:val="006F503A"/>
    <w:rsid w:val="006F771B"/>
    <w:rsid w:val="00704511"/>
    <w:rsid w:val="0070725E"/>
    <w:rsid w:val="00716969"/>
    <w:rsid w:val="00716FEA"/>
    <w:rsid w:val="00717079"/>
    <w:rsid w:val="00722925"/>
    <w:rsid w:val="007231F1"/>
    <w:rsid w:val="0072632C"/>
    <w:rsid w:val="00730D4A"/>
    <w:rsid w:val="00730E5C"/>
    <w:rsid w:val="007344FB"/>
    <w:rsid w:val="00734C4F"/>
    <w:rsid w:val="00736C0F"/>
    <w:rsid w:val="00737B22"/>
    <w:rsid w:val="00740B41"/>
    <w:rsid w:val="00742D5B"/>
    <w:rsid w:val="00750AF2"/>
    <w:rsid w:val="00750D72"/>
    <w:rsid w:val="00752281"/>
    <w:rsid w:val="007552E8"/>
    <w:rsid w:val="00755C29"/>
    <w:rsid w:val="007563E5"/>
    <w:rsid w:val="00760A36"/>
    <w:rsid w:val="00763E77"/>
    <w:rsid w:val="0076520A"/>
    <w:rsid w:val="0077568E"/>
    <w:rsid w:val="00783457"/>
    <w:rsid w:val="00784B72"/>
    <w:rsid w:val="00786050"/>
    <w:rsid w:val="007863D3"/>
    <w:rsid w:val="0078648D"/>
    <w:rsid w:val="0079234C"/>
    <w:rsid w:val="00793487"/>
    <w:rsid w:val="007968ED"/>
    <w:rsid w:val="007A36A0"/>
    <w:rsid w:val="007A5F49"/>
    <w:rsid w:val="007B1CCC"/>
    <w:rsid w:val="007B47A3"/>
    <w:rsid w:val="007B62E1"/>
    <w:rsid w:val="007B6B8A"/>
    <w:rsid w:val="007B6BF1"/>
    <w:rsid w:val="007C03DB"/>
    <w:rsid w:val="007C0C99"/>
    <w:rsid w:val="007C4D8B"/>
    <w:rsid w:val="007C5A05"/>
    <w:rsid w:val="007C67B4"/>
    <w:rsid w:val="007C75CC"/>
    <w:rsid w:val="007D2640"/>
    <w:rsid w:val="007D3E13"/>
    <w:rsid w:val="007D4432"/>
    <w:rsid w:val="007D577B"/>
    <w:rsid w:val="007D5EEA"/>
    <w:rsid w:val="007D78E6"/>
    <w:rsid w:val="007E05C3"/>
    <w:rsid w:val="007E3556"/>
    <w:rsid w:val="007E520E"/>
    <w:rsid w:val="007F06F1"/>
    <w:rsid w:val="007F1E26"/>
    <w:rsid w:val="008006EA"/>
    <w:rsid w:val="008012BD"/>
    <w:rsid w:val="0081444D"/>
    <w:rsid w:val="00822F60"/>
    <w:rsid w:val="008234E6"/>
    <w:rsid w:val="00824364"/>
    <w:rsid w:val="008251C2"/>
    <w:rsid w:val="008271CE"/>
    <w:rsid w:val="008309C2"/>
    <w:rsid w:val="0083103C"/>
    <w:rsid w:val="00835E46"/>
    <w:rsid w:val="00836FE2"/>
    <w:rsid w:val="008428F1"/>
    <w:rsid w:val="00842F75"/>
    <w:rsid w:val="0084772C"/>
    <w:rsid w:val="0085142F"/>
    <w:rsid w:val="00856225"/>
    <w:rsid w:val="008645DD"/>
    <w:rsid w:val="00867EAE"/>
    <w:rsid w:val="00875243"/>
    <w:rsid w:val="00876AAE"/>
    <w:rsid w:val="00881EDA"/>
    <w:rsid w:val="00884369"/>
    <w:rsid w:val="00890C72"/>
    <w:rsid w:val="008976FF"/>
    <w:rsid w:val="008A057F"/>
    <w:rsid w:val="008A299A"/>
    <w:rsid w:val="008A3209"/>
    <w:rsid w:val="008A376A"/>
    <w:rsid w:val="008B2287"/>
    <w:rsid w:val="008B2C9D"/>
    <w:rsid w:val="008B2FF0"/>
    <w:rsid w:val="008B516C"/>
    <w:rsid w:val="008C13CB"/>
    <w:rsid w:val="008C3D84"/>
    <w:rsid w:val="008C58ED"/>
    <w:rsid w:val="008C7261"/>
    <w:rsid w:val="008C7C87"/>
    <w:rsid w:val="008D23AF"/>
    <w:rsid w:val="008D5CA3"/>
    <w:rsid w:val="008E12E4"/>
    <w:rsid w:val="008E2040"/>
    <w:rsid w:val="008E455F"/>
    <w:rsid w:val="008F04C1"/>
    <w:rsid w:val="008F11D4"/>
    <w:rsid w:val="008F4ED4"/>
    <w:rsid w:val="008F6AC2"/>
    <w:rsid w:val="008F7A7C"/>
    <w:rsid w:val="009100FD"/>
    <w:rsid w:val="0091287C"/>
    <w:rsid w:val="00914CF9"/>
    <w:rsid w:val="00915B0D"/>
    <w:rsid w:val="00916965"/>
    <w:rsid w:val="00917777"/>
    <w:rsid w:val="0092010A"/>
    <w:rsid w:val="00920CD1"/>
    <w:rsid w:val="009242EC"/>
    <w:rsid w:val="009262B4"/>
    <w:rsid w:val="009303AD"/>
    <w:rsid w:val="00930CCE"/>
    <w:rsid w:val="0093196A"/>
    <w:rsid w:val="00934F20"/>
    <w:rsid w:val="0093749A"/>
    <w:rsid w:val="00945860"/>
    <w:rsid w:val="00945C1C"/>
    <w:rsid w:val="009461C7"/>
    <w:rsid w:val="00946D5C"/>
    <w:rsid w:val="00947D25"/>
    <w:rsid w:val="00950EAC"/>
    <w:rsid w:val="00954211"/>
    <w:rsid w:val="00963D14"/>
    <w:rsid w:val="009645F5"/>
    <w:rsid w:val="00966407"/>
    <w:rsid w:val="00977E90"/>
    <w:rsid w:val="009856CE"/>
    <w:rsid w:val="009862B1"/>
    <w:rsid w:val="00987C2D"/>
    <w:rsid w:val="0099770F"/>
    <w:rsid w:val="00997CFF"/>
    <w:rsid w:val="009A7680"/>
    <w:rsid w:val="009B61CC"/>
    <w:rsid w:val="009C0256"/>
    <w:rsid w:val="009C1F1D"/>
    <w:rsid w:val="009C2082"/>
    <w:rsid w:val="009C3A95"/>
    <w:rsid w:val="009C71F3"/>
    <w:rsid w:val="009D07D8"/>
    <w:rsid w:val="009D5506"/>
    <w:rsid w:val="009D698B"/>
    <w:rsid w:val="009D7E8B"/>
    <w:rsid w:val="009E396C"/>
    <w:rsid w:val="009E4111"/>
    <w:rsid w:val="009F1064"/>
    <w:rsid w:val="009F7FAB"/>
    <w:rsid w:val="00A114B7"/>
    <w:rsid w:val="00A14084"/>
    <w:rsid w:val="00A15740"/>
    <w:rsid w:val="00A161FE"/>
    <w:rsid w:val="00A2058F"/>
    <w:rsid w:val="00A237FA"/>
    <w:rsid w:val="00A238BC"/>
    <w:rsid w:val="00A24096"/>
    <w:rsid w:val="00A31204"/>
    <w:rsid w:val="00A366A6"/>
    <w:rsid w:val="00A409AA"/>
    <w:rsid w:val="00A42A62"/>
    <w:rsid w:val="00A45E22"/>
    <w:rsid w:val="00A51634"/>
    <w:rsid w:val="00A52045"/>
    <w:rsid w:val="00A537CC"/>
    <w:rsid w:val="00A62670"/>
    <w:rsid w:val="00A627FD"/>
    <w:rsid w:val="00A64F37"/>
    <w:rsid w:val="00A6773D"/>
    <w:rsid w:val="00A67E1F"/>
    <w:rsid w:val="00A70F4D"/>
    <w:rsid w:val="00A7215E"/>
    <w:rsid w:val="00A747A1"/>
    <w:rsid w:val="00A77538"/>
    <w:rsid w:val="00A80358"/>
    <w:rsid w:val="00A8185E"/>
    <w:rsid w:val="00A82C33"/>
    <w:rsid w:val="00A854B0"/>
    <w:rsid w:val="00A86121"/>
    <w:rsid w:val="00A916C9"/>
    <w:rsid w:val="00A925E5"/>
    <w:rsid w:val="00A93351"/>
    <w:rsid w:val="00A9654B"/>
    <w:rsid w:val="00A967E4"/>
    <w:rsid w:val="00AA43EB"/>
    <w:rsid w:val="00AA51BE"/>
    <w:rsid w:val="00AA5D4D"/>
    <w:rsid w:val="00AB17BE"/>
    <w:rsid w:val="00AB1D61"/>
    <w:rsid w:val="00AB35CB"/>
    <w:rsid w:val="00AB44B8"/>
    <w:rsid w:val="00AB4A70"/>
    <w:rsid w:val="00AB69C0"/>
    <w:rsid w:val="00AB72E0"/>
    <w:rsid w:val="00AC77C0"/>
    <w:rsid w:val="00AD3956"/>
    <w:rsid w:val="00AE134D"/>
    <w:rsid w:val="00AE247A"/>
    <w:rsid w:val="00AE3AE3"/>
    <w:rsid w:val="00AE7BA3"/>
    <w:rsid w:val="00AF05CB"/>
    <w:rsid w:val="00AF1EA4"/>
    <w:rsid w:val="00AF2A44"/>
    <w:rsid w:val="00AF2CD4"/>
    <w:rsid w:val="00AF7277"/>
    <w:rsid w:val="00B02FF8"/>
    <w:rsid w:val="00B046DD"/>
    <w:rsid w:val="00B05B46"/>
    <w:rsid w:val="00B07D55"/>
    <w:rsid w:val="00B103DC"/>
    <w:rsid w:val="00B11EBF"/>
    <w:rsid w:val="00B15B62"/>
    <w:rsid w:val="00B24966"/>
    <w:rsid w:val="00B26496"/>
    <w:rsid w:val="00B26749"/>
    <w:rsid w:val="00B32379"/>
    <w:rsid w:val="00B32D73"/>
    <w:rsid w:val="00B34183"/>
    <w:rsid w:val="00B36610"/>
    <w:rsid w:val="00B36C57"/>
    <w:rsid w:val="00B371F2"/>
    <w:rsid w:val="00B41C30"/>
    <w:rsid w:val="00B43271"/>
    <w:rsid w:val="00B434B2"/>
    <w:rsid w:val="00B43953"/>
    <w:rsid w:val="00B47D3E"/>
    <w:rsid w:val="00B517C8"/>
    <w:rsid w:val="00B52F2E"/>
    <w:rsid w:val="00B53A80"/>
    <w:rsid w:val="00B5499C"/>
    <w:rsid w:val="00B62597"/>
    <w:rsid w:val="00B73397"/>
    <w:rsid w:val="00B74101"/>
    <w:rsid w:val="00B74AE3"/>
    <w:rsid w:val="00B76DA6"/>
    <w:rsid w:val="00B92E2C"/>
    <w:rsid w:val="00B930A9"/>
    <w:rsid w:val="00B97AC8"/>
    <w:rsid w:val="00BA49A9"/>
    <w:rsid w:val="00BA7ED4"/>
    <w:rsid w:val="00BB2116"/>
    <w:rsid w:val="00BB2DF7"/>
    <w:rsid w:val="00BB2E25"/>
    <w:rsid w:val="00BB5A73"/>
    <w:rsid w:val="00BB77BB"/>
    <w:rsid w:val="00BC0433"/>
    <w:rsid w:val="00BC25F6"/>
    <w:rsid w:val="00BC2883"/>
    <w:rsid w:val="00BC5051"/>
    <w:rsid w:val="00BC5F06"/>
    <w:rsid w:val="00BC6FAF"/>
    <w:rsid w:val="00BC7505"/>
    <w:rsid w:val="00BD2BDB"/>
    <w:rsid w:val="00BD5076"/>
    <w:rsid w:val="00BE201D"/>
    <w:rsid w:val="00BE36CD"/>
    <w:rsid w:val="00BE419F"/>
    <w:rsid w:val="00BE6F76"/>
    <w:rsid w:val="00BF3C9E"/>
    <w:rsid w:val="00BF4840"/>
    <w:rsid w:val="00BF4D41"/>
    <w:rsid w:val="00BF71D2"/>
    <w:rsid w:val="00C03504"/>
    <w:rsid w:val="00C14044"/>
    <w:rsid w:val="00C16307"/>
    <w:rsid w:val="00C16431"/>
    <w:rsid w:val="00C1645C"/>
    <w:rsid w:val="00C208EF"/>
    <w:rsid w:val="00C2099E"/>
    <w:rsid w:val="00C2302B"/>
    <w:rsid w:val="00C23D85"/>
    <w:rsid w:val="00C349D0"/>
    <w:rsid w:val="00C40532"/>
    <w:rsid w:val="00C41C7A"/>
    <w:rsid w:val="00C530A4"/>
    <w:rsid w:val="00C5314B"/>
    <w:rsid w:val="00C562F7"/>
    <w:rsid w:val="00C619BC"/>
    <w:rsid w:val="00C61E35"/>
    <w:rsid w:val="00C64B63"/>
    <w:rsid w:val="00C64DAD"/>
    <w:rsid w:val="00C707F7"/>
    <w:rsid w:val="00C7233D"/>
    <w:rsid w:val="00C743B0"/>
    <w:rsid w:val="00C74A21"/>
    <w:rsid w:val="00C8006D"/>
    <w:rsid w:val="00C83B8D"/>
    <w:rsid w:val="00C8448B"/>
    <w:rsid w:val="00C84EFA"/>
    <w:rsid w:val="00C85382"/>
    <w:rsid w:val="00C9366E"/>
    <w:rsid w:val="00C94C99"/>
    <w:rsid w:val="00CA001D"/>
    <w:rsid w:val="00CA2B2D"/>
    <w:rsid w:val="00CB1435"/>
    <w:rsid w:val="00CB2B81"/>
    <w:rsid w:val="00CB2F20"/>
    <w:rsid w:val="00CB36A5"/>
    <w:rsid w:val="00CC031D"/>
    <w:rsid w:val="00CC0AB8"/>
    <w:rsid w:val="00CC26A1"/>
    <w:rsid w:val="00CC6BCC"/>
    <w:rsid w:val="00CC7E37"/>
    <w:rsid w:val="00CD2189"/>
    <w:rsid w:val="00CD3147"/>
    <w:rsid w:val="00CD396F"/>
    <w:rsid w:val="00CD6327"/>
    <w:rsid w:val="00CD6560"/>
    <w:rsid w:val="00CD6A56"/>
    <w:rsid w:val="00CD717D"/>
    <w:rsid w:val="00CE3F84"/>
    <w:rsid w:val="00CE5BF8"/>
    <w:rsid w:val="00CE61B6"/>
    <w:rsid w:val="00CE6385"/>
    <w:rsid w:val="00CF461A"/>
    <w:rsid w:val="00CF6D3B"/>
    <w:rsid w:val="00D05EFB"/>
    <w:rsid w:val="00D07A86"/>
    <w:rsid w:val="00D11763"/>
    <w:rsid w:val="00D123A9"/>
    <w:rsid w:val="00D12FBA"/>
    <w:rsid w:val="00D15A02"/>
    <w:rsid w:val="00D15DC6"/>
    <w:rsid w:val="00D25709"/>
    <w:rsid w:val="00D31013"/>
    <w:rsid w:val="00D31584"/>
    <w:rsid w:val="00D335AC"/>
    <w:rsid w:val="00D34244"/>
    <w:rsid w:val="00D404AF"/>
    <w:rsid w:val="00D43EB7"/>
    <w:rsid w:val="00D44977"/>
    <w:rsid w:val="00D457C4"/>
    <w:rsid w:val="00D46094"/>
    <w:rsid w:val="00D501C8"/>
    <w:rsid w:val="00D50E92"/>
    <w:rsid w:val="00D51BC9"/>
    <w:rsid w:val="00D52270"/>
    <w:rsid w:val="00D55187"/>
    <w:rsid w:val="00D62AB7"/>
    <w:rsid w:val="00D710DF"/>
    <w:rsid w:val="00D712EC"/>
    <w:rsid w:val="00D73B37"/>
    <w:rsid w:val="00D7685A"/>
    <w:rsid w:val="00D807D8"/>
    <w:rsid w:val="00D82ACA"/>
    <w:rsid w:val="00D87EEB"/>
    <w:rsid w:val="00D91AB9"/>
    <w:rsid w:val="00D96054"/>
    <w:rsid w:val="00DA6115"/>
    <w:rsid w:val="00DB0CE2"/>
    <w:rsid w:val="00DB2608"/>
    <w:rsid w:val="00DB2974"/>
    <w:rsid w:val="00DB34B4"/>
    <w:rsid w:val="00DC01BD"/>
    <w:rsid w:val="00DC1F5E"/>
    <w:rsid w:val="00DC567C"/>
    <w:rsid w:val="00DC5D1D"/>
    <w:rsid w:val="00DD36B9"/>
    <w:rsid w:val="00DD6BDA"/>
    <w:rsid w:val="00DE0E89"/>
    <w:rsid w:val="00DE643E"/>
    <w:rsid w:val="00DF196C"/>
    <w:rsid w:val="00DF4B88"/>
    <w:rsid w:val="00DF607F"/>
    <w:rsid w:val="00E02277"/>
    <w:rsid w:val="00E07155"/>
    <w:rsid w:val="00E14195"/>
    <w:rsid w:val="00E15546"/>
    <w:rsid w:val="00E173C8"/>
    <w:rsid w:val="00E237A0"/>
    <w:rsid w:val="00E255EC"/>
    <w:rsid w:val="00E279E1"/>
    <w:rsid w:val="00E329D1"/>
    <w:rsid w:val="00E32B12"/>
    <w:rsid w:val="00E40100"/>
    <w:rsid w:val="00E56E59"/>
    <w:rsid w:val="00E57AEE"/>
    <w:rsid w:val="00E62E86"/>
    <w:rsid w:val="00E64FF9"/>
    <w:rsid w:val="00E65280"/>
    <w:rsid w:val="00E71996"/>
    <w:rsid w:val="00E72E6A"/>
    <w:rsid w:val="00E8125D"/>
    <w:rsid w:val="00E84464"/>
    <w:rsid w:val="00E929E0"/>
    <w:rsid w:val="00E97546"/>
    <w:rsid w:val="00EA05F3"/>
    <w:rsid w:val="00EA325F"/>
    <w:rsid w:val="00EB1136"/>
    <w:rsid w:val="00EB3DD5"/>
    <w:rsid w:val="00EB3ED9"/>
    <w:rsid w:val="00EB3F71"/>
    <w:rsid w:val="00EB4BF2"/>
    <w:rsid w:val="00EB53F0"/>
    <w:rsid w:val="00EB76A9"/>
    <w:rsid w:val="00EC3504"/>
    <w:rsid w:val="00ED595E"/>
    <w:rsid w:val="00EE2D16"/>
    <w:rsid w:val="00EE73FD"/>
    <w:rsid w:val="00EF5630"/>
    <w:rsid w:val="00EF56CC"/>
    <w:rsid w:val="00EF6483"/>
    <w:rsid w:val="00F00D38"/>
    <w:rsid w:val="00F01587"/>
    <w:rsid w:val="00F02D0B"/>
    <w:rsid w:val="00F04887"/>
    <w:rsid w:val="00F04FE2"/>
    <w:rsid w:val="00F05173"/>
    <w:rsid w:val="00F11672"/>
    <w:rsid w:val="00F15221"/>
    <w:rsid w:val="00F204D5"/>
    <w:rsid w:val="00F21969"/>
    <w:rsid w:val="00F21AAC"/>
    <w:rsid w:val="00F25BB2"/>
    <w:rsid w:val="00F26A24"/>
    <w:rsid w:val="00F31497"/>
    <w:rsid w:val="00F31896"/>
    <w:rsid w:val="00F35711"/>
    <w:rsid w:val="00F405DB"/>
    <w:rsid w:val="00F40A90"/>
    <w:rsid w:val="00F479C0"/>
    <w:rsid w:val="00F50A66"/>
    <w:rsid w:val="00F6259D"/>
    <w:rsid w:val="00F63971"/>
    <w:rsid w:val="00F658FF"/>
    <w:rsid w:val="00F6786C"/>
    <w:rsid w:val="00F67C81"/>
    <w:rsid w:val="00F71526"/>
    <w:rsid w:val="00F7331B"/>
    <w:rsid w:val="00F76ED2"/>
    <w:rsid w:val="00F84E2A"/>
    <w:rsid w:val="00F93A55"/>
    <w:rsid w:val="00F95BF5"/>
    <w:rsid w:val="00F96F93"/>
    <w:rsid w:val="00FA5548"/>
    <w:rsid w:val="00FA5DEE"/>
    <w:rsid w:val="00FB08E4"/>
    <w:rsid w:val="00FB5E7F"/>
    <w:rsid w:val="00FB60DA"/>
    <w:rsid w:val="00FB6C34"/>
    <w:rsid w:val="00FC08A3"/>
    <w:rsid w:val="00FC362F"/>
    <w:rsid w:val="00FC656A"/>
    <w:rsid w:val="00FD0D2C"/>
    <w:rsid w:val="00FD58F1"/>
    <w:rsid w:val="00FE0D4F"/>
    <w:rsid w:val="00FE3CC6"/>
    <w:rsid w:val="00FE76F8"/>
    <w:rsid w:val="00FF0198"/>
    <w:rsid w:val="00FF4B56"/>
    <w:rsid w:val="00FF603F"/>
    <w:rsid w:val="00FF673A"/>
    <w:rsid w:val="00FF6C1F"/>
    <w:rsid w:val="00FF75A0"/>
    <w:rsid w:val="00FF7E47"/>
    <w:rsid w:val="04EA0736"/>
    <w:rsid w:val="092D1F17"/>
    <w:rsid w:val="0A0A18F4"/>
    <w:rsid w:val="0AA97B3D"/>
    <w:rsid w:val="0DB8275E"/>
    <w:rsid w:val="19B524FF"/>
    <w:rsid w:val="1E997E89"/>
    <w:rsid w:val="20FF0D1A"/>
    <w:rsid w:val="22CF0C60"/>
    <w:rsid w:val="3657491F"/>
    <w:rsid w:val="533E6F65"/>
    <w:rsid w:val="55EE771A"/>
    <w:rsid w:val="5646084D"/>
    <w:rsid w:val="7A3F5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66830732"/>
  <w14:defaultImageDpi w14:val="32767"/>
  <w15:docId w15:val="{F3C44915-EE40-4113-B9B7-EA761D5CD6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/>
    <w:lsdException w:name="heading 7" w:semiHidden="1" w:uiPriority="9" w:unhideWhenUsed="1"/>
    <w:lsdException w:name="heading 8" w:semiHidden="1" w:uiPriority="9" w:unhideWhenUsed="1" w:qFormat="1"/>
    <w:lsdException w:name="heading 9" w:semiHidden="1" w:uiPriority="9" w:unhideWhenUsed="1" w:qFormat="1"/>
    <w:lsdException w:name="toc 1" w:uiPriority="39"/>
    <w:lsdException w:name="toc 2" w:uiPriority="39"/>
    <w:lsdException w:name="toc 3" w:uiPriority="39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footnote text" w:uiPriority="99" w:qFormat="1"/>
    <w:lsdException w:name="header" w:uiPriority="99"/>
    <w:lsdException w:name="footer" w:uiPriority="99" w:qFormat="1"/>
    <w:lsdException w:name="caption" w:uiPriority="35" w:unhideWhenUsed="1" w:qFormat="1"/>
    <w:lsdException w:name="table of figures" w:uiPriority="99"/>
    <w:lsdException w:name="footnote reference" w:uiPriority="99"/>
    <w:lsdException w:name="endnote reference" w:uiPriority="99" w:unhideWhenUsed="1"/>
    <w:lsdException w:name="endnote text" w:uiPriority="99" w:unhideWhenUsed="1"/>
    <w:lsdException w:name="macro" w:uiPriority="99" w:unhideWhenUsed="1"/>
    <w:lsdException w:name="List" w:uiPriority="99" w:unhideWhenUsed="1"/>
    <w:lsdException w:name="List Bullet" w:uiPriority="99" w:unhideWhenUsed="1"/>
    <w:lsdException w:name="List Number" w:uiPriority="99" w:unhideWhenUsed="1"/>
    <w:lsdException w:name="List 2" w:uiPriority="99" w:unhideWhenUsed="1"/>
    <w:lsdException w:name="List 3" w:uiPriority="99" w:unhideWhenUsed="1"/>
    <w:lsdException w:name="List Bullet 2" w:uiPriority="99" w:unhideWhenUsed="1"/>
    <w:lsdException w:name="List Bullet 3" w:uiPriority="99" w:unhideWhenUsed="1"/>
    <w:lsdException w:name="List Number 2" w:uiPriority="99" w:unhideWhenUsed="1"/>
    <w:lsdException w:name="List Number 3" w:uiPriority="99" w:unhideWhenUsed="1"/>
    <w:lsdException w:name="Title" w:uiPriority="10"/>
    <w:lsdException w:name="Default Paragraph Font" w:semiHidden="1" w:uiPriority="1" w:unhideWhenUsed="1" w:qFormat="1"/>
    <w:lsdException w:name="Body Text" w:uiPriority="99" w:unhideWhenUsed="1"/>
    <w:lsdException w:name="List Continue" w:uiPriority="99" w:unhideWhenUsed="1"/>
    <w:lsdException w:name="List Continue 2" w:uiPriority="99" w:unhideWhenUsed="1"/>
    <w:lsdException w:name="List Continue 3" w:uiPriority="99" w:unhideWhenUsed="1"/>
    <w:lsdException w:name="Subtitle" w:uiPriority="11"/>
    <w:lsdException w:name="Body Text 2" w:uiPriority="99" w:unhideWhenUsed="1"/>
    <w:lsdException w:name="Body Text 3" w:uiPriority="99" w:unhideWhenUsed="1"/>
    <w:lsdException w:name="Hyperlink" w:uiPriority="99" w:unhideWhenUsed="1" w:qFormat="1"/>
    <w:lsdException w:name="FollowedHyperlink" w:uiPriority="99" w:unhideWhenUsed="1"/>
    <w:lsdException w:name="Strong" w:uiPriority="22"/>
    <w:lsdException w:name="Emphasis" w:uiPriority="20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Variable" w:semiHidden="1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39" w:qFormat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 w:qFormat="1"/>
    <w:lsdException w:name="Light List" w:uiPriority="61" w:qFormat="1"/>
    <w:lsdException w:name="Light Grid" w:uiPriority="62" w:qFormat="1"/>
    <w:lsdException w:name="Medium Shading 1" w:uiPriority="63" w:qFormat="1"/>
    <w:lsdException w:name="Medium Shading 2" w:uiPriority="64" w:qFormat="1"/>
    <w:lsdException w:name="Medium List 1" w:uiPriority="65" w:qFormat="1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 w:qFormat="1"/>
    <w:lsdException w:name="Light List Accent 1" w:uiPriority="61" w:qFormat="1"/>
    <w:lsdException w:name="Light Grid Accent 1" w:uiPriority="62" w:qFormat="1"/>
    <w:lsdException w:name="Medium Shading 1 Accent 1" w:uiPriority="63" w:qFormat="1"/>
    <w:lsdException w:name="Medium Shading 2 Accent 1" w:uiPriority="64" w:qFormat="1"/>
    <w:lsdException w:name="Medium List 1 Accent 1" w:uiPriority="65" w:qFormat="1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 w:qFormat="1"/>
    <w:lsdException w:name="Light List Accent 2" w:uiPriority="61" w:qFormat="1"/>
    <w:lsdException w:name="Light Grid Accent 2" w:uiPriority="62" w:qFormat="1"/>
    <w:lsdException w:name="Medium Shading 1 Accent 2" w:uiPriority="63" w:qFormat="1"/>
    <w:lsdException w:name="Medium Shading 2 Accent 2" w:uiPriority="64" w:qFormat="1"/>
    <w:lsdException w:name="Medium List 1 Accent 2" w:uiPriority="65" w:qFormat="1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 w:qFormat="1"/>
    <w:lsdException w:name="Light List Accent 3" w:uiPriority="61" w:qFormat="1"/>
    <w:lsdException w:name="Light Grid Accent 3" w:uiPriority="62" w:qFormat="1"/>
    <w:lsdException w:name="Medium Shading 1 Accent 3" w:uiPriority="63" w:qFormat="1"/>
    <w:lsdException w:name="Medium Shading 2 Accent 3" w:uiPriority="64" w:qFormat="1"/>
    <w:lsdException w:name="Medium List 1 Accent 3" w:uiPriority="65" w:qFormat="1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 w:qFormat="1"/>
    <w:lsdException w:name="Light List Accent 4" w:uiPriority="61" w:qFormat="1"/>
    <w:lsdException w:name="Light Grid Accent 4" w:uiPriority="62"/>
    <w:lsdException w:name="Medium Shading 1 Accent 4" w:uiPriority="63" w:qFormat="1"/>
    <w:lsdException w:name="Medium Shading 2 Accent 4" w:uiPriority="64" w:qFormat="1"/>
    <w:lsdException w:name="Medium List 1 Accent 4" w:uiPriority="65" w:qFormat="1"/>
    <w:lsdException w:name="Medium List 2 Accent 4" w:uiPriority="66"/>
    <w:lsdException w:name="Medium Grid 1 Accent 4" w:uiPriority="67" w:qFormat="1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 w:qFormat="1"/>
    <w:lsdException w:name="Light List Accent 5" w:uiPriority="61" w:qFormat="1"/>
    <w:lsdException w:name="Light Grid Accent 5" w:uiPriority="62" w:qFormat="1"/>
    <w:lsdException w:name="Medium Shading 1 Accent 5" w:uiPriority="63" w:qFormat="1"/>
    <w:lsdException w:name="Medium Shading 2 Accent 5" w:uiPriority="64" w:qFormat="1"/>
    <w:lsdException w:name="Medium List 1 Accent 5" w:uiPriority="65" w:qFormat="1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 w:qFormat="1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 w:qFormat="1"/>
    <w:lsdException w:name="Light List Accent 6" w:uiPriority="61" w:qFormat="1"/>
    <w:lsdException w:name="Light Grid Accent 6" w:uiPriority="62" w:qFormat="1"/>
    <w:lsdException w:name="Medium Shading 1 Accent 6" w:uiPriority="63" w:qFormat="1"/>
    <w:lsdException w:name="Medium Shading 2 Accent 6" w:uiPriority="64" w:qFormat="1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1">
    <w:name w:val="Normal"/>
    <w:pPr>
      <w:widowControl w:val="0"/>
      <w:spacing w:line="360" w:lineRule="auto"/>
      <w:jc w:val="both"/>
    </w:pPr>
    <w:rPr>
      <w:rFonts w:asciiTheme="minorHAnsi" w:hAnsiTheme="minorHAnsi" w:cstheme="minorBidi"/>
      <w:kern w:val="2"/>
      <w:sz w:val="21"/>
      <w:szCs w:val="24"/>
    </w:rPr>
  </w:style>
  <w:style w:type="paragraph" w:styleId="1">
    <w:name w:val="heading 1"/>
    <w:basedOn w:val="a1"/>
    <w:next w:val="a1"/>
    <w:link w:val="10"/>
    <w:uiPriority w:val="9"/>
    <w:qFormat/>
    <w:rsid w:val="001E45DF"/>
    <w:pPr>
      <w:keepNext/>
      <w:keepLines/>
      <w:spacing w:before="340" w:after="330" w:line="576" w:lineRule="auto"/>
      <w:ind w:firstLineChars="100" w:firstLine="100"/>
      <w:outlineLvl w:val="0"/>
    </w:pPr>
    <w:rPr>
      <w:rFonts w:ascii="Times New Roman" w:eastAsia="黑体" w:hAnsi="Times New Roman"/>
      <w:b/>
      <w:color w:val="F2C9CA" w:themeColor="accent1" w:themeTint="33"/>
      <w:kern w:val="44"/>
      <w:sz w:val="44"/>
    </w:rPr>
  </w:style>
  <w:style w:type="paragraph" w:styleId="21">
    <w:name w:val="heading 2"/>
    <w:basedOn w:val="22"/>
    <w:next w:val="a1"/>
    <w:link w:val="23"/>
    <w:uiPriority w:val="9"/>
    <w:unhideWhenUsed/>
    <w:qFormat/>
    <w:rsid w:val="001E45DF"/>
    <w:pPr>
      <w:pBdr>
        <w:top w:val="single" w:sz="24" w:space="6" w:color="F3CACB" w:themeColor="accent1" w:themeTint="32"/>
        <w:bottom w:val="single" w:sz="24" w:space="0" w:color="F3CACB" w:themeColor="accent1" w:themeTint="32"/>
      </w:pBdr>
      <w:shd w:val="clear" w:color="auto" w:fill="F3CACB" w:themeFill="accent1" w:themeFillTint="32"/>
      <w:spacing w:beforeLines="50" w:before="156"/>
      <w:outlineLvl w:val="1"/>
    </w:pPr>
    <w:rPr>
      <w:rFonts w:eastAsia="黑体"/>
      <w:b w:val="0"/>
      <w:sz w:val="30"/>
    </w:rPr>
  </w:style>
  <w:style w:type="paragraph" w:styleId="31">
    <w:name w:val="heading 3"/>
    <w:basedOn w:val="a1"/>
    <w:next w:val="a1"/>
    <w:link w:val="32"/>
    <w:uiPriority w:val="9"/>
    <w:unhideWhenUsed/>
    <w:qFormat/>
    <w:rsid w:val="001E45DF"/>
    <w:pPr>
      <w:keepNext/>
      <w:keepLines/>
      <w:pBdr>
        <w:bottom w:val="single" w:sz="4" w:space="1" w:color="942225" w:themeColor="accent1"/>
      </w:pBdr>
      <w:spacing w:before="260" w:afterLines="50" w:after="156"/>
      <w:jc w:val="left"/>
      <w:outlineLvl w:val="2"/>
    </w:pPr>
    <w:rPr>
      <w:rFonts w:ascii="Times New Roman" w:hAnsi="Times New Roman"/>
      <w:b/>
      <w:bCs/>
      <w:color w:val="942225" w:themeColor="accent1"/>
      <w:sz w:val="24"/>
      <w:szCs w:val="32"/>
    </w:rPr>
  </w:style>
  <w:style w:type="paragraph" w:styleId="4">
    <w:name w:val="heading 4"/>
    <w:basedOn w:val="a1"/>
    <w:next w:val="a1"/>
    <w:link w:val="40"/>
    <w:uiPriority w:val="9"/>
    <w:unhideWhenUsed/>
    <w:qFormat/>
    <w:rsid w:val="001E45DF"/>
    <w:pPr>
      <w:keepNext/>
      <w:keepLines/>
      <w:spacing w:beforeLines="100" w:before="312"/>
      <w:outlineLvl w:val="3"/>
    </w:pPr>
    <w:rPr>
      <w:rFonts w:ascii="Times New Roman" w:hAnsi="Times New Roman" w:cstheme="majorBidi"/>
      <w:b/>
      <w:bCs/>
      <w:color w:val="942225" w:themeColor="accent1"/>
      <w:szCs w:val="28"/>
    </w:rPr>
  </w:style>
  <w:style w:type="paragraph" w:styleId="5">
    <w:name w:val="heading 5"/>
    <w:basedOn w:val="a1"/>
    <w:next w:val="a1"/>
    <w:link w:val="50"/>
    <w:uiPriority w:val="9"/>
    <w:unhideWhenUsed/>
    <w:qFormat/>
    <w:rsid w:val="00D31013"/>
    <w:pPr>
      <w:keepNext/>
      <w:keepLines/>
      <w:spacing w:before="280" w:after="290"/>
      <w:outlineLvl w:val="4"/>
    </w:pPr>
    <w:rPr>
      <w:rFonts w:ascii="Times New Roman" w:hAnsi="Times New Roman"/>
      <w:b/>
      <w:bCs/>
      <w:sz w:val="18"/>
      <w:szCs w:val="28"/>
    </w:rPr>
  </w:style>
  <w:style w:type="paragraph" w:styleId="6">
    <w:name w:val="heading 6"/>
    <w:basedOn w:val="a1"/>
    <w:next w:val="a1"/>
    <w:link w:val="60"/>
    <w:uiPriority w:val="9"/>
    <w:unhideWhenUsed/>
    <w:pPr>
      <w:keepNext/>
      <w:keepLines/>
      <w:widowControl/>
      <w:spacing w:before="200"/>
      <w:ind w:firstLine="420"/>
      <w:outlineLvl w:val="5"/>
    </w:pPr>
    <w:rPr>
      <w:rFonts w:asciiTheme="majorHAnsi" w:eastAsiaTheme="majorEastAsia" w:hAnsiTheme="majorHAnsi" w:cstheme="majorBidi"/>
      <w:i/>
      <w:iCs/>
      <w:color w:val="4A1112" w:themeColor="accent1" w:themeShade="80"/>
      <w:kern w:val="0"/>
      <w:szCs w:val="22"/>
      <w:lang w:eastAsia="en-US"/>
    </w:rPr>
  </w:style>
  <w:style w:type="paragraph" w:styleId="7">
    <w:name w:val="heading 7"/>
    <w:basedOn w:val="a1"/>
    <w:next w:val="a1"/>
    <w:link w:val="70"/>
    <w:uiPriority w:val="9"/>
    <w:semiHidden/>
    <w:unhideWhenUsed/>
    <w:pPr>
      <w:keepNext/>
      <w:keepLines/>
      <w:widowControl/>
      <w:spacing w:before="200"/>
      <w:ind w:firstLine="42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kern w:val="0"/>
      <w:szCs w:val="22"/>
      <w:lang w:eastAsia="en-US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pPr>
      <w:keepNext/>
      <w:keepLines/>
      <w:widowControl/>
      <w:spacing w:before="200"/>
      <w:ind w:firstLine="420"/>
      <w:outlineLvl w:val="7"/>
    </w:pPr>
    <w:rPr>
      <w:rFonts w:asciiTheme="majorHAnsi" w:eastAsiaTheme="majorEastAsia" w:hAnsiTheme="majorHAnsi" w:cstheme="majorBidi"/>
      <w:color w:val="942225" w:themeColor="accent1"/>
      <w:kern w:val="0"/>
      <w:sz w:val="20"/>
      <w:szCs w:val="20"/>
      <w:lang w:eastAsia="en-US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pPr>
      <w:keepNext/>
      <w:keepLines/>
      <w:widowControl/>
      <w:spacing w:before="200"/>
      <w:ind w:firstLine="42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0"/>
      <w:szCs w:val="20"/>
      <w:lang w:eastAsia="en-US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macro"/>
    <w:link w:val="a6"/>
    <w:uiPriority w:val="99"/>
    <w:unhideWhenUsed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eastAsiaTheme="minorEastAsia" w:hAnsi="Courier" w:cstheme="minorBidi"/>
      <w:lang w:eastAsia="en-US"/>
    </w:rPr>
  </w:style>
  <w:style w:type="paragraph" w:customStyle="1" w:styleId="22">
    <w:name w:val="标题2"/>
    <w:basedOn w:val="31"/>
    <w:link w:val="24"/>
  </w:style>
  <w:style w:type="paragraph" w:styleId="33">
    <w:name w:val="List 3"/>
    <w:basedOn w:val="a1"/>
    <w:uiPriority w:val="99"/>
    <w:unhideWhenUsed/>
    <w:pPr>
      <w:widowControl/>
      <w:ind w:left="1080" w:hanging="360"/>
      <w:contextualSpacing/>
    </w:pPr>
    <w:rPr>
      <w:rFonts w:ascii="Times New Roman" w:hAnsi="Times New Roman"/>
      <w:color w:val="000000"/>
      <w:kern w:val="0"/>
      <w:szCs w:val="22"/>
      <w:lang w:eastAsia="en-US"/>
    </w:rPr>
  </w:style>
  <w:style w:type="paragraph" w:styleId="TOC7">
    <w:name w:val="toc 7"/>
    <w:basedOn w:val="a1"/>
    <w:next w:val="a1"/>
    <w:uiPriority w:val="39"/>
    <w:unhideWhenUsed/>
    <w:pPr>
      <w:spacing w:line="240" w:lineRule="auto"/>
      <w:ind w:leftChars="1200" w:left="2520"/>
    </w:pPr>
    <w:rPr>
      <w:rFonts w:eastAsiaTheme="minorEastAsia"/>
      <w:szCs w:val="22"/>
    </w:rPr>
  </w:style>
  <w:style w:type="paragraph" w:styleId="2">
    <w:name w:val="List Number 2"/>
    <w:basedOn w:val="a1"/>
    <w:uiPriority w:val="99"/>
    <w:unhideWhenUsed/>
    <w:pPr>
      <w:widowControl/>
      <w:numPr>
        <w:numId w:val="1"/>
      </w:numPr>
      <w:contextualSpacing/>
    </w:pPr>
    <w:rPr>
      <w:rFonts w:ascii="Times New Roman" w:hAnsi="Times New Roman"/>
      <w:color w:val="000000"/>
      <w:kern w:val="0"/>
      <w:szCs w:val="22"/>
      <w:lang w:eastAsia="en-US"/>
    </w:rPr>
  </w:style>
  <w:style w:type="paragraph" w:styleId="a">
    <w:name w:val="List Number"/>
    <w:basedOn w:val="a1"/>
    <w:uiPriority w:val="99"/>
    <w:unhideWhenUsed/>
    <w:pPr>
      <w:widowControl/>
      <w:numPr>
        <w:numId w:val="2"/>
      </w:numPr>
      <w:contextualSpacing/>
    </w:pPr>
    <w:rPr>
      <w:rFonts w:ascii="Times New Roman" w:hAnsi="Times New Roman"/>
      <w:color w:val="000000"/>
      <w:kern w:val="0"/>
      <w:szCs w:val="22"/>
      <w:lang w:eastAsia="en-US"/>
    </w:rPr>
  </w:style>
  <w:style w:type="paragraph" w:styleId="a7">
    <w:name w:val="caption"/>
    <w:basedOn w:val="a1"/>
    <w:next w:val="a1"/>
    <w:link w:val="a8"/>
    <w:uiPriority w:val="35"/>
    <w:unhideWhenUsed/>
    <w:qFormat/>
    <w:rsid w:val="00D31013"/>
    <w:pPr>
      <w:spacing w:line="480" w:lineRule="auto"/>
      <w:jc w:val="center"/>
    </w:pPr>
    <w:rPr>
      <w:rFonts w:ascii="Times New Roman" w:hAnsi="Times New Roman" w:cstheme="majorBidi"/>
      <w:b/>
      <w:color w:val="942225" w:themeColor="accent1"/>
      <w:sz w:val="18"/>
      <w:szCs w:val="20"/>
    </w:rPr>
  </w:style>
  <w:style w:type="paragraph" w:styleId="a0">
    <w:name w:val="List Bullet"/>
    <w:basedOn w:val="a1"/>
    <w:uiPriority w:val="99"/>
    <w:unhideWhenUsed/>
    <w:pPr>
      <w:widowControl/>
      <w:numPr>
        <w:numId w:val="3"/>
      </w:numPr>
      <w:contextualSpacing/>
    </w:pPr>
    <w:rPr>
      <w:rFonts w:ascii="Times New Roman" w:hAnsi="Times New Roman"/>
      <w:color w:val="000000"/>
      <w:kern w:val="0"/>
      <w:szCs w:val="22"/>
      <w:lang w:eastAsia="en-US"/>
    </w:rPr>
  </w:style>
  <w:style w:type="paragraph" w:styleId="a9">
    <w:name w:val="annotation text"/>
    <w:basedOn w:val="a1"/>
    <w:link w:val="aa"/>
    <w:pPr>
      <w:jc w:val="left"/>
    </w:pPr>
  </w:style>
  <w:style w:type="paragraph" w:styleId="34">
    <w:name w:val="Body Text 3"/>
    <w:basedOn w:val="a1"/>
    <w:link w:val="35"/>
    <w:uiPriority w:val="99"/>
    <w:unhideWhenUsed/>
    <w:pPr>
      <w:widowControl/>
      <w:spacing w:after="120"/>
      <w:ind w:firstLine="420"/>
    </w:pPr>
    <w:rPr>
      <w:rFonts w:ascii="Times New Roman" w:hAnsi="Times New Roman"/>
      <w:color w:val="000000"/>
      <w:kern w:val="0"/>
      <w:sz w:val="16"/>
      <w:szCs w:val="16"/>
      <w:lang w:eastAsia="en-US"/>
    </w:rPr>
  </w:style>
  <w:style w:type="paragraph" w:styleId="30">
    <w:name w:val="List Bullet 3"/>
    <w:basedOn w:val="a1"/>
    <w:uiPriority w:val="99"/>
    <w:unhideWhenUsed/>
    <w:pPr>
      <w:widowControl/>
      <w:numPr>
        <w:numId w:val="4"/>
      </w:numPr>
      <w:contextualSpacing/>
    </w:pPr>
    <w:rPr>
      <w:rFonts w:ascii="Times New Roman" w:hAnsi="Times New Roman"/>
      <w:color w:val="000000"/>
      <w:kern w:val="0"/>
      <w:szCs w:val="22"/>
      <w:lang w:eastAsia="en-US"/>
    </w:rPr>
  </w:style>
  <w:style w:type="paragraph" w:styleId="ab">
    <w:name w:val="Body Text"/>
    <w:basedOn w:val="a1"/>
    <w:link w:val="ac"/>
    <w:uiPriority w:val="99"/>
    <w:unhideWhenUsed/>
    <w:pPr>
      <w:widowControl/>
      <w:spacing w:after="120"/>
      <w:ind w:firstLine="420"/>
    </w:pPr>
    <w:rPr>
      <w:rFonts w:ascii="Times New Roman" w:hAnsi="Times New Roman"/>
      <w:color w:val="000000"/>
      <w:kern w:val="0"/>
      <w:szCs w:val="22"/>
      <w:lang w:eastAsia="en-US"/>
    </w:rPr>
  </w:style>
  <w:style w:type="paragraph" w:styleId="3">
    <w:name w:val="List Number 3"/>
    <w:basedOn w:val="a1"/>
    <w:uiPriority w:val="99"/>
    <w:unhideWhenUsed/>
    <w:pPr>
      <w:widowControl/>
      <w:numPr>
        <w:numId w:val="5"/>
      </w:numPr>
      <w:contextualSpacing/>
    </w:pPr>
    <w:rPr>
      <w:rFonts w:ascii="Times New Roman" w:hAnsi="Times New Roman"/>
      <w:color w:val="000000"/>
      <w:kern w:val="0"/>
      <w:szCs w:val="22"/>
      <w:lang w:eastAsia="en-US"/>
    </w:rPr>
  </w:style>
  <w:style w:type="paragraph" w:styleId="25">
    <w:name w:val="List 2"/>
    <w:basedOn w:val="a1"/>
    <w:uiPriority w:val="99"/>
    <w:unhideWhenUsed/>
    <w:pPr>
      <w:widowControl/>
      <w:ind w:left="720" w:hanging="360"/>
      <w:contextualSpacing/>
    </w:pPr>
    <w:rPr>
      <w:rFonts w:ascii="Times New Roman" w:hAnsi="Times New Roman"/>
      <w:color w:val="000000"/>
      <w:kern w:val="0"/>
      <w:szCs w:val="22"/>
      <w:lang w:eastAsia="en-US"/>
    </w:rPr>
  </w:style>
  <w:style w:type="paragraph" w:styleId="ad">
    <w:name w:val="List Continue"/>
    <w:basedOn w:val="a1"/>
    <w:uiPriority w:val="99"/>
    <w:unhideWhenUsed/>
    <w:pPr>
      <w:widowControl/>
      <w:spacing w:after="120"/>
      <w:ind w:left="360" w:firstLine="420"/>
      <w:contextualSpacing/>
    </w:pPr>
    <w:rPr>
      <w:rFonts w:ascii="Times New Roman" w:hAnsi="Times New Roman"/>
      <w:color w:val="000000"/>
      <w:kern w:val="0"/>
      <w:szCs w:val="22"/>
      <w:lang w:eastAsia="en-US"/>
    </w:rPr>
  </w:style>
  <w:style w:type="paragraph" w:styleId="20">
    <w:name w:val="List Bullet 2"/>
    <w:basedOn w:val="a1"/>
    <w:uiPriority w:val="99"/>
    <w:unhideWhenUsed/>
    <w:pPr>
      <w:widowControl/>
      <w:numPr>
        <w:numId w:val="6"/>
      </w:numPr>
      <w:contextualSpacing/>
    </w:pPr>
    <w:rPr>
      <w:rFonts w:ascii="Times New Roman" w:hAnsi="Times New Roman"/>
      <w:color w:val="000000"/>
      <w:kern w:val="0"/>
      <w:szCs w:val="22"/>
      <w:lang w:eastAsia="en-US"/>
    </w:rPr>
  </w:style>
  <w:style w:type="paragraph" w:styleId="TOC5">
    <w:name w:val="toc 5"/>
    <w:basedOn w:val="a1"/>
    <w:next w:val="a1"/>
    <w:uiPriority w:val="39"/>
    <w:unhideWhenUsed/>
    <w:pPr>
      <w:spacing w:line="240" w:lineRule="auto"/>
      <w:ind w:leftChars="800" w:left="1680"/>
    </w:pPr>
    <w:rPr>
      <w:rFonts w:eastAsiaTheme="minorEastAsia"/>
      <w:szCs w:val="22"/>
    </w:rPr>
  </w:style>
  <w:style w:type="paragraph" w:styleId="TOC3">
    <w:name w:val="toc 3"/>
    <w:basedOn w:val="a1"/>
    <w:next w:val="a1"/>
    <w:uiPriority w:val="39"/>
    <w:pPr>
      <w:ind w:leftChars="400" w:left="840"/>
    </w:pPr>
  </w:style>
  <w:style w:type="paragraph" w:styleId="TOC8">
    <w:name w:val="toc 8"/>
    <w:basedOn w:val="a1"/>
    <w:next w:val="a1"/>
    <w:uiPriority w:val="39"/>
    <w:unhideWhenUsed/>
    <w:pPr>
      <w:spacing w:line="240" w:lineRule="auto"/>
      <w:ind w:leftChars="1400" w:left="2940"/>
    </w:pPr>
    <w:rPr>
      <w:rFonts w:eastAsiaTheme="minorEastAsia"/>
      <w:szCs w:val="22"/>
    </w:rPr>
  </w:style>
  <w:style w:type="paragraph" w:styleId="ae">
    <w:name w:val="Date"/>
    <w:basedOn w:val="a1"/>
    <w:next w:val="a1"/>
    <w:link w:val="af"/>
    <w:pPr>
      <w:ind w:leftChars="2500" w:left="100"/>
    </w:pPr>
  </w:style>
  <w:style w:type="paragraph" w:styleId="af0">
    <w:name w:val="endnote text"/>
    <w:basedOn w:val="a1"/>
    <w:link w:val="af1"/>
    <w:uiPriority w:val="99"/>
    <w:unhideWhenUsed/>
    <w:pPr>
      <w:snapToGrid w:val="0"/>
      <w:jc w:val="left"/>
    </w:pPr>
    <w:rPr>
      <w:szCs w:val="22"/>
    </w:rPr>
  </w:style>
  <w:style w:type="paragraph" w:styleId="af2">
    <w:name w:val="Balloon Text"/>
    <w:basedOn w:val="a1"/>
    <w:link w:val="af3"/>
    <w:uiPriority w:val="99"/>
    <w:unhideWhenUsed/>
    <w:pPr>
      <w:spacing w:line="240" w:lineRule="auto"/>
    </w:pPr>
    <w:rPr>
      <w:sz w:val="18"/>
      <w:szCs w:val="18"/>
    </w:rPr>
  </w:style>
  <w:style w:type="paragraph" w:styleId="af4">
    <w:name w:val="footer"/>
    <w:basedOn w:val="a1"/>
    <w:link w:val="af5"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f6">
    <w:name w:val="header"/>
    <w:basedOn w:val="a1"/>
    <w:link w:val="af7"/>
    <w:uiPriority w:val="99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  <w:spacing w:line="240" w:lineRule="auto"/>
    </w:pPr>
    <w:rPr>
      <w:sz w:val="18"/>
    </w:rPr>
  </w:style>
  <w:style w:type="paragraph" w:styleId="TOC1">
    <w:name w:val="toc 1"/>
    <w:basedOn w:val="a1"/>
    <w:next w:val="a1"/>
    <w:uiPriority w:val="39"/>
  </w:style>
  <w:style w:type="paragraph" w:styleId="TOC4">
    <w:name w:val="toc 4"/>
    <w:basedOn w:val="a1"/>
    <w:next w:val="a1"/>
    <w:uiPriority w:val="39"/>
    <w:unhideWhenUsed/>
    <w:pPr>
      <w:spacing w:line="240" w:lineRule="auto"/>
      <w:ind w:leftChars="600" w:left="1260"/>
    </w:pPr>
    <w:rPr>
      <w:rFonts w:eastAsiaTheme="minorEastAsia"/>
      <w:szCs w:val="22"/>
    </w:rPr>
  </w:style>
  <w:style w:type="paragraph" w:styleId="af8">
    <w:name w:val="Subtitle"/>
    <w:basedOn w:val="a1"/>
    <w:next w:val="a1"/>
    <w:link w:val="af9"/>
    <w:uiPriority w:val="11"/>
    <w:pPr>
      <w:widowControl/>
      <w:ind w:firstLine="420"/>
    </w:pPr>
    <w:rPr>
      <w:rFonts w:asciiTheme="majorHAnsi" w:eastAsiaTheme="majorEastAsia" w:hAnsiTheme="majorHAnsi" w:cstheme="majorBidi"/>
      <w:b/>
      <w:i/>
      <w:iCs/>
      <w:color w:val="A6A6A6" w:themeColor="background1" w:themeShade="A6"/>
      <w:spacing w:val="15"/>
      <w:kern w:val="0"/>
      <w:sz w:val="24"/>
      <w:lang w:eastAsia="en-US"/>
    </w:rPr>
  </w:style>
  <w:style w:type="paragraph" w:styleId="afa">
    <w:name w:val="List"/>
    <w:basedOn w:val="a1"/>
    <w:uiPriority w:val="99"/>
    <w:unhideWhenUsed/>
    <w:pPr>
      <w:widowControl/>
      <w:ind w:left="360" w:hanging="360"/>
      <w:contextualSpacing/>
    </w:pPr>
    <w:rPr>
      <w:rFonts w:ascii="Times New Roman" w:hAnsi="Times New Roman"/>
      <w:color w:val="000000"/>
      <w:kern w:val="0"/>
      <w:szCs w:val="22"/>
      <w:lang w:eastAsia="en-US"/>
    </w:rPr>
  </w:style>
  <w:style w:type="paragraph" w:styleId="afb">
    <w:name w:val="footnote text"/>
    <w:basedOn w:val="a1"/>
    <w:link w:val="afc"/>
    <w:uiPriority w:val="99"/>
    <w:qFormat/>
    <w:rsid w:val="00D31013"/>
    <w:pPr>
      <w:pBdr>
        <w:left w:val="single" w:sz="12" w:space="4" w:color="942225" w:themeColor="accent1"/>
      </w:pBdr>
      <w:snapToGrid w:val="0"/>
      <w:spacing w:line="240" w:lineRule="auto"/>
      <w:ind w:firstLineChars="200" w:firstLine="200"/>
    </w:pPr>
    <w:rPr>
      <w:color w:val="942225" w:themeColor="accent1"/>
      <w:sz w:val="15"/>
      <w:szCs w:val="18"/>
    </w:rPr>
  </w:style>
  <w:style w:type="paragraph" w:styleId="TOC6">
    <w:name w:val="toc 6"/>
    <w:basedOn w:val="a1"/>
    <w:next w:val="a1"/>
    <w:uiPriority w:val="39"/>
    <w:unhideWhenUsed/>
    <w:pPr>
      <w:spacing w:line="240" w:lineRule="auto"/>
      <w:ind w:leftChars="1000" w:left="2100"/>
    </w:pPr>
    <w:rPr>
      <w:rFonts w:eastAsiaTheme="minorEastAsia"/>
      <w:szCs w:val="22"/>
    </w:rPr>
  </w:style>
  <w:style w:type="paragraph" w:styleId="afd">
    <w:name w:val="table of figures"/>
    <w:basedOn w:val="a1"/>
    <w:next w:val="a1"/>
    <w:uiPriority w:val="99"/>
    <w:pPr>
      <w:ind w:leftChars="200" w:left="200" w:hangingChars="200" w:hanging="200"/>
    </w:pPr>
  </w:style>
  <w:style w:type="paragraph" w:styleId="TOC2">
    <w:name w:val="toc 2"/>
    <w:basedOn w:val="a1"/>
    <w:next w:val="a1"/>
    <w:uiPriority w:val="39"/>
    <w:pPr>
      <w:ind w:leftChars="200" w:left="420"/>
    </w:pPr>
  </w:style>
  <w:style w:type="paragraph" w:styleId="TOC9">
    <w:name w:val="toc 9"/>
    <w:basedOn w:val="a1"/>
    <w:next w:val="a1"/>
    <w:uiPriority w:val="39"/>
    <w:unhideWhenUsed/>
    <w:pPr>
      <w:spacing w:line="240" w:lineRule="auto"/>
      <w:ind w:leftChars="1600" w:left="3360"/>
    </w:pPr>
    <w:rPr>
      <w:rFonts w:eastAsiaTheme="minorEastAsia"/>
      <w:szCs w:val="22"/>
    </w:rPr>
  </w:style>
  <w:style w:type="paragraph" w:styleId="26">
    <w:name w:val="Body Text 2"/>
    <w:basedOn w:val="a1"/>
    <w:link w:val="27"/>
    <w:uiPriority w:val="99"/>
    <w:unhideWhenUsed/>
    <w:pPr>
      <w:widowControl/>
      <w:spacing w:after="120" w:line="480" w:lineRule="auto"/>
      <w:ind w:firstLine="420"/>
    </w:pPr>
    <w:rPr>
      <w:rFonts w:ascii="Times New Roman" w:hAnsi="Times New Roman"/>
      <w:color w:val="000000"/>
      <w:kern w:val="0"/>
      <w:szCs w:val="22"/>
      <w:lang w:eastAsia="en-US"/>
    </w:rPr>
  </w:style>
  <w:style w:type="paragraph" w:styleId="28">
    <w:name w:val="List Continue 2"/>
    <w:basedOn w:val="a1"/>
    <w:uiPriority w:val="99"/>
    <w:unhideWhenUsed/>
    <w:pPr>
      <w:widowControl/>
      <w:spacing w:after="120"/>
      <w:ind w:left="720" w:firstLine="420"/>
      <w:contextualSpacing/>
    </w:pPr>
    <w:rPr>
      <w:rFonts w:ascii="Times New Roman" w:hAnsi="Times New Roman"/>
      <w:color w:val="000000"/>
      <w:kern w:val="0"/>
      <w:szCs w:val="22"/>
      <w:lang w:eastAsia="en-US"/>
    </w:rPr>
  </w:style>
  <w:style w:type="paragraph" w:styleId="afe">
    <w:name w:val="Normal (Web)"/>
    <w:basedOn w:val="a1"/>
    <w:uiPriority w:val="99"/>
    <w:rPr>
      <w:sz w:val="24"/>
    </w:rPr>
  </w:style>
  <w:style w:type="paragraph" w:styleId="36">
    <w:name w:val="List Continue 3"/>
    <w:basedOn w:val="a1"/>
    <w:uiPriority w:val="99"/>
    <w:unhideWhenUsed/>
    <w:pPr>
      <w:widowControl/>
      <w:spacing w:after="120"/>
      <w:ind w:left="1080" w:firstLine="420"/>
      <w:contextualSpacing/>
    </w:pPr>
    <w:rPr>
      <w:rFonts w:ascii="Times New Roman" w:hAnsi="Times New Roman"/>
      <w:color w:val="000000"/>
      <w:kern w:val="0"/>
      <w:szCs w:val="22"/>
      <w:lang w:eastAsia="en-US"/>
    </w:rPr>
  </w:style>
  <w:style w:type="paragraph" w:styleId="aff">
    <w:name w:val="Title"/>
    <w:basedOn w:val="a1"/>
    <w:next w:val="a1"/>
    <w:link w:val="aff0"/>
    <w:uiPriority w:val="10"/>
    <w:pPr>
      <w:widowControl/>
      <w:pBdr>
        <w:bottom w:val="single" w:sz="8" w:space="4" w:color="942225" w:themeColor="accent1"/>
      </w:pBdr>
      <w:spacing w:after="300" w:line="240" w:lineRule="auto"/>
      <w:ind w:firstLine="42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eastAsia="en-US"/>
    </w:rPr>
  </w:style>
  <w:style w:type="paragraph" w:styleId="aff1">
    <w:name w:val="annotation subject"/>
    <w:basedOn w:val="a9"/>
    <w:next w:val="a9"/>
    <w:link w:val="aff2"/>
    <w:rPr>
      <w:b/>
      <w:bCs/>
    </w:rPr>
  </w:style>
  <w:style w:type="table" w:styleId="aff3">
    <w:name w:val="Table Grid"/>
    <w:basedOn w:val="a3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4">
    <w:name w:val="Light Shading"/>
    <w:basedOn w:val="a3"/>
    <w:uiPriority w:val="60"/>
    <w:qFormat/>
    <w:rPr>
      <w:rFonts w:asciiTheme="minorHAnsi" w:eastAsiaTheme="minorEastAsia" w:hAnsiTheme="minorHAnsi" w:cstheme="minorBidi"/>
      <w:color w:val="000000" w:themeColor="text1" w:themeShade="BF"/>
      <w:sz w:val="22"/>
      <w:szCs w:val="22"/>
      <w:lang w:eastAsia="en-US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3"/>
    <w:uiPriority w:val="60"/>
    <w:qFormat/>
    <w:rPr>
      <w:rFonts w:asciiTheme="minorHAnsi" w:eastAsiaTheme="minorEastAsia" w:hAnsiTheme="minorHAnsi" w:cstheme="minorBidi"/>
      <w:color w:val="6E191B" w:themeColor="accent1" w:themeShade="BF"/>
      <w:sz w:val="22"/>
      <w:szCs w:val="22"/>
      <w:lang w:eastAsia="en-US"/>
    </w:rPr>
    <w:tblPr>
      <w:tblBorders>
        <w:top w:val="single" w:sz="8" w:space="0" w:color="942225" w:themeColor="accent1"/>
        <w:bottom w:val="single" w:sz="8" w:space="0" w:color="94222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42225" w:themeColor="accent1"/>
          <w:left w:val="nil"/>
          <w:bottom w:val="single" w:sz="8" w:space="0" w:color="94222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42225" w:themeColor="accent1"/>
          <w:left w:val="nil"/>
          <w:bottom w:val="single" w:sz="8" w:space="0" w:color="94222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BCB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BCBE" w:themeFill="accent1" w:themeFillTint="3F"/>
      </w:tcPr>
    </w:tblStylePr>
  </w:style>
  <w:style w:type="table" w:styleId="-2">
    <w:name w:val="Light Shading Accent 2"/>
    <w:basedOn w:val="a3"/>
    <w:uiPriority w:val="60"/>
    <w:qFormat/>
    <w:rPr>
      <w:rFonts w:asciiTheme="minorHAnsi" w:eastAsiaTheme="minorEastAsia" w:hAnsiTheme="minorHAnsi" w:cstheme="minorBidi"/>
      <w:color w:val="8C3532" w:themeColor="accent2" w:themeShade="BF"/>
      <w:sz w:val="22"/>
      <w:szCs w:val="22"/>
      <w:lang w:eastAsia="en-US"/>
    </w:rPr>
    <w:tblPr>
      <w:tblBorders>
        <w:top w:val="single" w:sz="8" w:space="0" w:color="BC4743" w:themeColor="accent2"/>
        <w:bottom w:val="single" w:sz="8" w:space="0" w:color="BC4743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C4743" w:themeColor="accent2"/>
          <w:left w:val="nil"/>
          <w:bottom w:val="single" w:sz="8" w:space="0" w:color="BC4743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C4743" w:themeColor="accent2"/>
          <w:left w:val="nil"/>
          <w:bottom w:val="single" w:sz="8" w:space="0" w:color="BC4743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ED1D0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ED1D0" w:themeFill="accent2" w:themeFillTint="3F"/>
      </w:tcPr>
    </w:tblStylePr>
  </w:style>
  <w:style w:type="table" w:styleId="-3">
    <w:name w:val="Light Shading Accent 3"/>
    <w:basedOn w:val="a3"/>
    <w:uiPriority w:val="60"/>
    <w:qFormat/>
    <w:rPr>
      <w:rFonts w:asciiTheme="minorHAnsi" w:eastAsiaTheme="minorEastAsia" w:hAnsiTheme="minorHAnsi" w:cstheme="minorBidi"/>
      <w:color w:val="D12E22" w:themeColor="accent3" w:themeShade="BF"/>
      <w:sz w:val="22"/>
      <w:szCs w:val="22"/>
      <w:lang w:eastAsia="en-US"/>
    </w:rPr>
    <w:tblPr>
      <w:tblBorders>
        <w:top w:val="single" w:sz="8" w:space="0" w:color="E56B62" w:themeColor="accent3"/>
        <w:bottom w:val="single" w:sz="8" w:space="0" w:color="E56B62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56B62" w:themeColor="accent3"/>
          <w:left w:val="nil"/>
          <w:bottom w:val="single" w:sz="8" w:space="0" w:color="E56B62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56B62" w:themeColor="accent3"/>
          <w:left w:val="nil"/>
          <w:bottom w:val="single" w:sz="8" w:space="0" w:color="E56B62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DAD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8DAD8" w:themeFill="accent3" w:themeFillTint="3F"/>
      </w:tcPr>
    </w:tblStylePr>
  </w:style>
  <w:style w:type="table" w:styleId="-4">
    <w:name w:val="Light Shading Accent 4"/>
    <w:basedOn w:val="a3"/>
    <w:uiPriority w:val="60"/>
    <w:qFormat/>
    <w:rPr>
      <w:rFonts w:asciiTheme="minorHAnsi" w:eastAsiaTheme="minorEastAsia" w:hAnsiTheme="minorHAnsi" w:cstheme="minorBidi"/>
      <w:color w:val="FF3522" w:themeColor="accent4" w:themeShade="BF"/>
      <w:sz w:val="22"/>
      <w:szCs w:val="22"/>
      <w:lang w:eastAsia="en-US"/>
    </w:rPr>
    <w:tblPr>
      <w:tblBorders>
        <w:top w:val="single" w:sz="8" w:space="0" w:color="FF8F84" w:themeColor="accent4"/>
        <w:bottom w:val="single" w:sz="8" w:space="0" w:color="FF8F84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8F84" w:themeColor="accent4"/>
          <w:left w:val="nil"/>
          <w:bottom w:val="single" w:sz="8" w:space="0" w:color="FF8F84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8F84" w:themeColor="accent4"/>
          <w:left w:val="nil"/>
          <w:bottom w:val="single" w:sz="8" w:space="0" w:color="FF8F84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2E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2E0" w:themeFill="accent4" w:themeFillTint="3F"/>
      </w:tcPr>
    </w:tblStylePr>
  </w:style>
  <w:style w:type="table" w:styleId="-5">
    <w:name w:val="Light Shading Accent 5"/>
    <w:basedOn w:val="a3"/>
    <w:uiPriority w:val="60"/>
    <w:qFormat/>
    <w:rPr>
      <w:rFonts w:asciiTheme="minorHAnsi" w:eastAsiaTheme="minorEastAsia" w:hAnsiTheme="minorHAnsi" w:cstheme="minorBidi"/>
      <w:color w:val="E95E48" w:themeColor="accent5" w:themeShade="BF"/>
      <w:sz w:val="22"/>
      <w:szCs w:val="22"/>
      <w:lang w:eastAsia="en-US"/>
    </w:rPr>
    <w:tblPr>
      <w:tblBorders>
        <w:top w:val="single" w:sz="8" w:space="0" w:color="F4AFA4" w:themeColor="accent5"/>
        <w:bottom w:val="single" w:sz="8" w:space="0" w:color="F4AFA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4AFA4" w:themeColor="accent5"/>
          <w:left w:val="nil"/>
          <w:bottom w:val="single" w:sz="8" w:space="0" w:color="F4AFA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4AFA4" w:themeColor="accent5"/>
          <w:left w:val="nil"/>
          <w:bottom w:val="single" w:sz="8" w:space="0" w:color="F4AFA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EBE8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CEBE8" w:themeFill="accent5" w:themeFillTint="3F"/>
      </w:tcPr>
    </w:tblStylePr>
  </w:style>
  <w:style w:type="table" w:styleId="-6">
    <w:name w:val="Light Shading Accent 6"/>
    <w:basedOn w:val="a3"/>
    <w:uiPriority w:val="60"/>
    <w:qFormat/>
    <w:rPr>
      <w:rFonts w:asciiTheme="minorHAnsi" w:eastAsiaTheme="minorEastAsia" w:hAnsiTheme="minorHAnsi" w:cstheme="minorBidi"/>
      <w:color w:val="538135" w:themeColor="accent6" w:themeShade="BF"/>
      <w:sz w:val="22"/>
      <w:szCs w:val="22"/>
      <w:lang w:eastAsia="en-US"/>
    </w:rPr>
    <w:tblPr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aff5">
    <w:name w:val="Light List"/>
    <w:basedOn w:val="a3"/>
    <w:uiPriority w:val="61"/>
    <w:qFormat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3"/>
    <w:uiPriority w:val="61"/>
    <w:qFormat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942225" w:themeColor="accent1"/>
        <w:left w:val="single" w:sz="8" w:space="0" w:color="942225" w:themeColor="accent1"/>
        <w:bottom w:val="single" w:sz="8" w:space="0" w:color="942225" w:themeColor="accent1"/>
        <w:right w:val="single" w:sz="8" w:space="0" w:color="94222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4222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42225" w:themeColor="accent1"/>
          <w:left w:val="single" w:sz="8" w:space="0" w:color="942225" w:themeColor="accent1"/>
          <w:bottom w:val="single" w:sz="8" w:space="0" w:color="942225" w:themeColor="accent1"/>
          <w:right w:val="single" w:sz="8" w:space="0" w:color="94222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42225" w:themeColor="accent1"/>
          <w:left w:val="single" w:sz="8" w:space="0" w:color="942225" w:themeColor="accent1"/>
          <w:bottom w:val="single" w:sz="8" w:space="0" w:color="942225" w:themeColor="accent1"/>
          <w:right w:val="single" w:sz="8" w:space="0" w:color="942225" w:themeColor="accent1"/>
        </w:tcBorders>
      </w:tcPr>
    </w:tblStylePr>
    <w:tblStylePr w:type="band1Horz">
      <w:tblPr/>
      <w:tcPr>
        <w:tcBorders>
          <w:top w:val="single" w:sz="8" w:space="0" w:color="942225" w:themeColor="accent1"/>
          <w:left w:val="single" w:sz="8" w:space="0" w:color="942225" w:themeColor="accent1"/>
          <w:bottom w:val="single" w:sz="8" w:space="0" w:color="942225" w:themeColor="accent1"/>
          <w:right w:val="single" w:sz="8" w:space="0" w:color="942225" w:themeColor="accent1"/>
        </w:tcBorders>
      </w:tcPr>
    </w:tblStylePr>
  </w:style>
  <w:style w:type="table" w:styleId="-20">
    <w:name w:val="Light List Accent 2"/>
    <w:basedOn w:val="a3"/>
    <w:uiPriority w:val="61"/>
    <w:qFormat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BC4743" w:themeColor="accent2"/>
        <w:left w:val="single" w:sz="8" w:space="0" w:color="BC4743" w:themeColor="accent2"/>
        <w:bottom w:val="single" w:sz="8" w:space="0" w:color="BC4743" w:themeColor="accent2"/>
        <w:right w:val="single" w:sz="8" w:space="0" w:color="BC4743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C4743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C4743" w:themeColor="accent2"/>
          <w:left w:val="single" w:sz="8" w:space="0" w:color="BC4743" w:themeColor="accent2"/>
          <w:bottom w:val="single" w:sz="8" w:space="0" w:color="BC4743" w:themeColor="accent2"/>
          <w:right w:val="single" w:sz="8" w:space="0" w:color="BC4743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C4743" w:themeColor="accent2"/>
          <w:left w:val="single" w:sz="8" w:space="0" w:color="BC4743" w:themeColor="accent2"/>
          <w:bottom w:val="single" w:sz="8" w:space="0" w:color="BC4743" w:themeColor="accent2"/>
          <w:right w:val="single" w:sz="8" w:space="0" w:color="BC4743" w:themeColor="accent2"/>
        </w:tcBorders>
      </w:tcPr>
    </w:tblStylePr>
    <w:tblStylePr w:type="band1Horz">
      <w:tblPr/>
      <w:tcPr>
        <w:tcBorders>
          <w:top w:val="single" w:sz="8" w:space="0" w:color="BC4743" w:themeColor="accent2"/>
          <w:left w:val="single" w:sz="8" w:space="0" w:color="BC4743" w:themeColor="accent2"/>
          <w:bottom w:val="single" w:sz="8" w:space="0" w:color="BC4743" w:themeColor="accent2"/>
          <w:right w:val="single" w:sz="8" w:space="0" w:color="BC4743" w:themeColor="accent2"/>
        </w:tcBorders>
      </w:tcPr>
    </w:tblStylePr>
  </w:style>
  <w:style w:type="table" w:styleId="-30">
    <w:name w:val="Light List Accent 3"/>
    <w:basedOn w:val="a3"/>
    <w:uiPriority w:val="61"/>
    <w:qFormat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E56B62" w:themeColor="accent3"/>
        <w:left w:val="single" w:sz="8" w:space="0" w:color="E56B62" w:themeColor="accent3"/>
        <w:bottom w:val="single" w:sz="8" w:space="0" w:color="E56B62" w:themeColor="accent3"/>
        <w:right w:val="single" w:sz="8" w:space="0" w:color="E56B62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56B62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56B62" w:themeColor="accent3"/>
          <w:left w:val="single" w:sz="8" w:space="0" w:color="E56B62" w:themeColor="accent3"/>
          <w:bottom w:val="single" w:sz="8" w:space="0" w:color="E56B62" w:themeColor="accent3"/>
          <w:right w:val="single" w:sz="8" w:space="0" w:color="E56B6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56B62" w:themeColor="accent3"/>
          <w:left w:val="single" w:sz="8" w:space="0" w:color="E56B62" w:themeColor="accent3"/>
          <w:bottom w:val="single" w:sz="8" w:space="0" w:color="E56B62" w:themeColor="accent3"/>
          <w:right w:val="single" w:sz="8" w:space="0" w:color="E56B62" w:themeColor="accent3"/>
        </w:tcBorders>
      </w:tcPr>
    </w:tblStylePr>
    <w:tblStylePr w:type="band1Horz">
      <w:tblPr/>
      <w:tcPr>
        <w:tcBorders>
          <w:top w:val="single" w:sz="8" w:space="0" w:color="E56B62" w:themeColor="accent3"/>
          <w:left w:val="single" w:sz="8" w:space="0" w:color="E56B62" w:themeColor="accent3"/>
          <w:bottom w:val="single" w:sz="8" w:space="0" w:color="E56B62" w:themeColor="accent3"/>
          <w:right w:val="single" w:sz="8" w:space="0" w:color="E56B62" w:themeColor="accent3"/>
        </w:tcBorders>
      </w:tcPr>
    </w:tblStylePr>
  </w:style>
  <w:style w:type="table" w:styleId="-40">
    <w:name w:val="Light List Accent 4"/>
    <w:basedOn w:val="a3"/>
    <w:uiPriority w:val="61"/>
    <w:qFormat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FF8F84" w:themeColor="accent4"/>
        <w:left w:val="single" w:sz="8" w:space="0" w:color="FF8F84" w:themeColor="accent4"/>
        <w:bottom w:val="single" w:sz="8" w:space="0" w:color="FF8F84" w:themeColor="accent4"/>
        <w:right w:val="single" w:sz="8" w:space="0" w:color="FF8F84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8F84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8F84" w:themeColor="accent4"/>
          <w:left w:val="single" w:sz="8" w:space="0" w:color="FF8F84" w:themeColor="accent4"/>
          <w:bottom w:val="single" w:sz="8" w:space="0" w:color="FF8F84" w:themeColor="accent4"/>
          <w:right w:val="single" w:sz="8" w:space="0" w:color="FF8F84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8F84" w:themeColor="accent4"/>
          <w:left w:val="single" w:sz="8" w:space="0" w:color="FF8F84" w:themeColor="accent4"/>
          <w:bottom w:val="single" w:sz="8" w:space="0" w:color="FF8F84" w:themeColor="accent4"/>
          <w:right w:val="single" w:sz="8" w:space="0" w:color="FF8F84" w:themeColor="accent4"/>
        </w:tcBorders>
      </w:tcPr>
    </w:tblStylePr>
    <w:tblStylePr w:type="band1Horz">
      <w:tblPr/>
      <w:tcPr>
        <w:tcBorders>
          <w:top w:val="single" w:sz="8" w:space="0" w:color="FF8F84" w:themeColor="accent4"/>
          <w:left w:val="single" w:sz="8" w:space="0" w:color="FF8F84" w:themeColor="accent4"/>
          <w:bottom w:val="single" w:sz="8" w:space="0" w:color="FF8F84" w:themeColor="accent4"/>
          <w:right w:val="single" w:sz="8" w:space="0" w:color="FF8F84" w:themeColor="accent4"/>
        </w:tcBorders>
      </w:tcPr>
    </w:tblStylePr>
  </w:style>
  <w:style w:type="table" w:styleId="-50">
    <w:name w:val="Light List Accent 5"/>
    <w:basedOn w:val="a3"/>
    <w:uiPriority w:val="61"/>
    <w:qFormat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F4AFA4" w:themeColor="accent5"/>
        <w:left w:val="single" w:sz="8" w:space="0" w:color="F4AFA4" w:themeColor="accent5"/>
        <w:bottom w:val="single" w:sz="8" w:space="0" w:color="F4AFA4" w:themeColor="accent5"/>
        <w:right w:val="single" w:sz="8" w:space="0" w:color="F4AFA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4AFA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4AFA4" w:themeColor="accent5"/>
          <w:left w:val="single" w:sz="8" w:space="0" w:color="F4AFA4" w:themeColor="accent5"/>
          <w:bottom w:val="single" w:sz="8" w:space="0" w:color="F4AFA4" w:themeColor="accent5"/>
          <w:right w:val="single" w:sz="8" w:space="0" w:color="F4AFA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4AFA4" w:themeColor="accent5"/>
          <w:left w:val="single" w:sz="8" w:space="0" w:color="F4AFA4" w:themeColor="accent5"/>
          <w:bottom w:val="single" w:sz="8" w:space="0" w:color="F4AFA4" w:themeColor="accent5"/>
          <w:right w:val="single" w:sz="8" w:space="0" w:color="F4AFA4" w:themeColor="accent5"/>
        </w:tcBorders>
      </w:tcPr>
    </w:tblStylePr>
    <w:tblStylePr w:type="band1Horz">
      <w:tblPr/>
      <w:tcPr>
        <w:tcBorders>
          <w:top w:val="single" w:sz="8" w:space="0" w:color="F4AFA4" w:themeColor="accent5"/>
          <w:left w:val="single" w:sz="8" w:space="0" w:color="F4AFA4" w:themeColor="accent5"/>
          <w:bottom w:val="single" w:sz="8" w:space="0" w:color="F4AFA4" w:themeColor="accent5"/>
          <w:right w:val="single" w:sz="8" w:space="0" w:color="F4AFA4" w:themeColor="accent5"/>
        </w:tcBorders>
      </w:tcPr>
    </w:tblStylePr>
  </w:style>
  <w:style w:type="table" w:styleId="-60">
    <w:name w:val="Light List Accent 6"/>
    <w:basedOn w:val="a3"/>
    <w:uiPriority w:val="61"/>
    <w:qFormat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aff6">
    <w:name w:val="Light Grid"/>
    <w:basedOn w:val="a3"/>
    <w:uiPriority w:val="62"/>
    <w:qFormat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auto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auto"/>
        </w:tcBorders>
      </w:tcPr>
    </w:tblStylePr>
  </w:style>
  <w:style w:type="table" w:styleId="-11">
    <w:name w:val="Light Grid Accent 1"/>
    <w:basedOn w:val="a3"/>
    <w:uiPriority w:val="62"/>
    <w:qFormat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942225" w:themeColor="accent1"/>
        <w:left w:val="single" w:sz="8" w:space="0" w:color="942225" w:themeColor="accent1"/>
        <w:bottom w:val="single" w:sz="8" w:space="0" w:color="942225" w:themeColor="accent1"/>
        <w:right w:val="single" w:sz="8" w:space="0" w:color="942225" w:themeColor="accent1"/>
        <w:insideH w:val="single" w:sz="8" w:space="0" w:color="942225" w:themeColor="accent1"/>
        <w:insideV w:val="single" w:sz="8" w:space="0" w:color="94222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42225" w:themeColor="accent1"/>
          <w:left w:val="single" w:sz="8" w:space="0" w:color="942225" w:themeColor="accent1"/>
          <w:bottom w:val="single" w:sz="18" w:space="0" w:color="942225" w:themeColor="accent1"/>
          <w:right w:val="single" w:sz="8" w:space="0" w:color="942225" w:themeColor="accent1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42225" w:themeColor="accent1"/>
          <w:left w:val="single" w:sz="8" w:space="0" w:color="942225" w:themeColor="accent1"/>
          <w:bottom w:val="single" w:sz="8" w:space="0" w:color="942225" w:themeColor="accent1"/>
          <w:right w:val="single" w:sz="8" w:space="0" w:color="942225" w:themeColor="accen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42225" w:themeColor="accent1"/>
          <w:left w:val="single" w:sz="8" w:space="0" w:color="942225" w:themeColor="accent1"/>
          <w:bottom w:val="single" w:sz="8" w:space="0" w:color="942225" w:themeColor="accent1"/>
          <w:right w:val="single" w:sz="8" w:space="0" w:color="942225" w:themeColor="accent1"/>
        </w:tcBorders>
      </w:tcPr>
    </w:tblStylePr>
    <w:tblStylePr w:type="band1Vert">
      <w:tblPr/>
      <w:tcPr>
        <w:tcBorders>
          <w:top w:val="single" w:sz="8" w:space="0" w:color="942225" w:themeColor="accent1"/>
          <w:left w:val="single" w:sz="8" w:space="0" w:color="942225" w:themeColor="accent1"/>
          <w:bottom w:val="single" w:sz="8" w:space="0" w:color="942225" w:themeColor="accent1"/>
          <w:right w:val="single" w:sz="8" w:space="0" w:color="942225" w:themeColor="accent1"/>
        </w:tcBorders>
        <w:shd w:val="clear" w:color="auto" w:fill="EFBCBE" w:themeFill="accent1" w:themeFillTint="3F"/>
      </w:tcPr>
    </w:tblStylePr>
    <w:tblStylePr w:type="band1Horz">
      <w:tblPr/>
      <w:tcPr>
        <w:tcBorders>
          <w:top w:val="single" w:sz="8" w:space="0" w:color="942225" w:themeColor="accent1"/>
          <w:left w:val="single" w:sz="8" w:space="0" w:color="942225" w:themeColor="accent1"/>
          <w:bottom w:val="single" w:sz="8" w:space="0" w:color="942225" w:themeColor="accent1"/>
          <w:right w:val="single" w:sz="8" w:space="0" w:color="942225" w:themeColor="accent1"/>
          <w:insideV w:val="single" w:sz="8" w:space="0" w:color="auto"/>
        </w:tcBorders>
        <w:shd w:val="clear" w:color="auto" w:fill="EFBCBE" w:themeFill="accent1" w:themeFillTint="3F"/>
      </w:tcPr>
    </w:tblStylePr>
    <w:tblStylePr w:type="band2Horz">
      <w:tblPr/>
      <w:tcPr>
        <w:tcBorders>
          <w:top w:val="single" w:sz="8" w:space="0" w:color="942225" w:themeColor="accent1"/>
          <w:left w:val="single" w:sz="8" w:space="0" w:color="942225" w:themeColor="accent1"/>
          <w:bottom w:val="single" w:sz="8" w:space="0" w:color="942225" w:themeColor="accent1"/>
          <w:right w:val="single" w:sz="8" w:space="0" w:color="942225" w:themeColor="accent1"/>
          <w:insideV w:val="single" w:sz="8" w:space="0" w:color="auto"/>
        </w:tcBorders>
      </w:tcPr>
    </w:tblStylePr>
  </w:style>
  <w:style w:type="table" w:styleId="-21">
    <w:name w:val="Light Grid Accent 2"/>
    <w:basedOn w:val="a3"/>
    <w:uiPriority w:val="62"/>
    <w:qFormat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BC4743" w:themeColor="accent2"/>
        <w:left w:val="single" w:sz="8" w:space="0" w:color="BC4743" w:themeColor="accent2"/>
        <w:bottom w:val="single" w:sz="8" w:space="0" w:color="BC4743" w:themeColor="accent2"/>
        <w:right w:val="single" w:sz="8" w:space="0" w:color="BC4743" w:themeColor="accent2"/>
        <w:insideH w:val="single" w:sz="8" w:space="0" w:color="BC4743" w:themeColor="accent2"/>
        <w:insideV w:val="single" w:sz="8" w:space="0" w:color="BC4743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C4743" w:themeColor="accent2"/>
          <w:left w:val="single" w:sz="8" w:space="0" w:color="BC4743" w:themeColor="accent2"/>
          <w:bottom w:val="single" w:sz="18" w:space="0" w:color="BC4743" w:themeColor="accent2"/>
          <w:right w:val="single" w:sz="8" w:space="0" w:color="BC4743" w:themeColor="accent2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BC4743" w:themeColor="accent2"/>
          <w:left w:val="single" w:sz="8" w:space="0" w:color="BC4743" w:themeColor="accent2"/>
          <w:bottom w:val="single" w:sz="8" w:space="0" w:color="BC4743" w:themeColor="accent2"/>
          <w:right w:val="single" w:sz="8" w:space="0" w:color="BC4743" w:themeColor="accent2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C4743" w:themeColor="accent2"/>
          <w:left w:val="single" w:sz="8" w:space="0" w:color="BC4743" w:themeColor="accent2"/>
          <w:bottom w:val="single" w:sz="8" w:space="0" w:color="BC4743" w:themeColor="accent2"/>
          <w:right w:val="single" w:sz="8" w:space="0" w:color="BC4743" w:themeColor="accent2"/>
        </w:tcBorders>
      </w:tcPr>
    </w:tblStylePr>
    <w:tblStylePr w:type="band1Vert">
      <w:tblPr/>
      <w:tcPr>
        <w:tcBorders>
          <w:top w:val="single" w:sz="8" w:space="0" w:color="BC4743" w:themeColor="accent2"/>
          <w:left w:val="single" w:sz="8" w:space="0" w:color="BC4743" w:themeColor="accent2"/>
          <w:bottom w:val="single" w:sz="8" w:space="0" w:color="BC4743" w:themeColor="accent2"/>
          <w:right w:val="single" w:sz="8" w:space="0" w:color="BC4743" w:themeColor="accent2"/>
        </w:tcBorders>
        <w:shd w:val="clear" w:color="auto" w:fill="EED1D0" w:themeFill="accent2" w:themeFillTint="3F"/>
      </w:tcPr>
    </w:tblStylePr>
    <w:tblStylePr w:type="band1Horz">
      <w:tblPr/>
      <w:tcPr>
        <w:tcBorders>
          <w:top w:val="single" w:sz="8" w:space="0" w:color="BC4743" w:themeColor="accent2"/>
          <w:left w:val="single" w:sz="8" w:space="0" w:color="BC4743" w:themeColor="accent2"/>
          <w:bottom w:val="single" w:sz="8" w:space="0" w:color="BC4743" w:themeColor="accent2"/>
          <w:right w:val="single" w:sz="8" w:space="0" w:color="BC4743" w:themeColor="accent2"/>
          <w:insideV w:val="single" w:sz="8" w:space="0" w:color="auto"/>
        </w:tcBorders>
        <w:shd w:val="clear" w:color="auto" w:fill="EED1D0" w:themeFill="accent2" w:themeFillTint="3F"/>
      </w:tcPr>
    </w:tblStylePr>
    <w:tblStylePr w:type="band2Horz">
      <w:tblPr/>
      <w:tcPr>
        <w:tcBorders>
          <w:top w:val="single" w:sz="8" w:space="0" w:color="BC4743" w:themeColor="accent2"/>
          <w:left w:val="single" w:sz="8" w:space="0" w:color="BC4743" w:themeColor="accent2"/>
          <w:bottom w:val="single" w:sz="8" w:space="0" w:color="BC4743" w:themeColor="accent2"/>
          <w:right w:val="single" w:sz="8" w:space="0" w:color="BC4743" w:themeColor="accent2"/>
          <w:insideV w:val="single" w:sz="8" w:space="0" w:color="auto"/>
        </w:tcBorders>
      </w:tcPr>
    </w:tblStylePr>
  </w:style>
  <w:style w:type="table" w:styleId="-31">
    <w:name w:val="Light Grid Accent 3"/>
    <w:basedOn w:val="a3"/>
    <w:uiPriority w:val="62"/>
    <w:qFormat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E56B62" w:themeColor="accent3"/>
        <w:left w:val="single" w:sz="8" w:space="0" w:color="E56B62" w:themeColor="accent3"/>
        <w:bottom w:val="single" w:sz="8" w:space="0" w:color="E56B62" w:themeColor="accent3"/>
        <w:right w:val="single" w:sz="8" w:space="0" w:color="E56B62" w:themeColor="accent3"/>
        <w:insideH w:val="single" w:sz="8" w:space="0" w:color="E56B62" w:themeColor="accent3"/>
        <w:insideV w:val="single" w:sz="8" w:space="0" w:color="E56B62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56B62" w:themeColor="accent3"/>
          <w:left w:val="single" w:sz="8" w:space="0" w:color="E56B62" w:themeColor="accent3"/>
          <w:bottom w:val="single" w:sz="18" w:space="0" w:color="E56B62" w:themeColor="accent3"/>
          <w:right w:val="single" w:sz="8" w:space="0" w:color="E56B62" w:themeColor="accent3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56B62" w:themeColor="accent3"/>
          <w:left w:val="single" w:sz="8" w:space="0" w:color="E56B62" w:themeColor="accent3"/>
          <w:bottom w:val="single" w:sz="8" w:space="0" w:color="E56B62" w:themeColor="accent3"/>
          <w:right w:val="single" w:sz="8" w:space="0" w:color="E56B62" w:themeColor="accent3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56B62" w:themeColor="accent3"/>
          <w:left w:val="single" w:sz="8" w:space="0" w:color="E56B62" w:themeColor="accent3"/>
          <w:bottom w:val="single" w:sz="8" w:space="0" w:color="E56B62" w:themeColor="accent3"/>
          <w:right w:val="single" w:sz="8" w:space="0" w:color="E56B62" w:themeColor="accent3"/>
        </w:tcBorders>
      </w:tcPr>
    </w:tblStylePr>
    <w:tblStylePr w:type="band1Vert">
      <w:tblPr/>
      <w:tcPr>
        <w:tcBorders>
          <w:top w:val="single" w:sz="8" w:space="0" w:color="E56B62" w:themeColor="accent3"/>
          <w:left w:val="single" w:sz="8" w:space="0" w:color="E56B62" w:themeColor="accent3"/>
          <w:bottom w:val="single" w:sz="8" w:space="0" w:color="E56B62" w:themeColor="accent3"/>
          <w:right w:val="single" w:sz="8" w:space="0" w:color="E56B62" w:themeColor="accent3"/>
        </w:tcBorders>
        <w:shd w:val="clear" w:color="auto" w:fill="F8DAD8" w:themeFill="accent3" w:themeFillTint="3F"/>
      </w:tcPr>
    </w:tblStylePr>
    <w:tblStylePr w:type="band1Horz">
      <w:tblPr/>
      <w:tcPr>
        <w:tcBorders>
          <w:top w:val="single" w:sz="8" w:space="0" w:color="E56B62" w:themeColor="accent3"/>
          <w:left w:val="single" w:sz="8" w:space="0" w:color="E56B62" w:themeColor="accent3"/>
          <w:bottom w:val="single" w:sz="8" w:space="0" w:color="E56B62" w:themeColor="accent3"/>
          <w:right w:val="single" w:sz="8" w:space="0" w:color="E56B62" w:themeColor="accent3"/>
          <w:insideV w:val="single" w:sz="8" w:space="0" w:color="auto"/>
        </w:tcBorders>
        <w:shd w:val="clear" w:color="auto" w:fill="F8DAD8" w:themeFill="accent3" w:themeFillTint="3F"/>
      </w:tcPr>
    </w:tblStylePr>
    <w:tblStylePr w:type="band2Horz">
      <w:tblPr/>
      <w:tcPr>
        <w:tcBorders>
          <w:top w:val="single" w:sz="8" w:space="0" w:color="E56B62" w:themeColor="accent3"/>
          <w:left w:val="single" w:sz="8" w:space="0" w:color="E56B62" w:themeColor="accent3"/>
          <w:bottom w:val="single" w:sz="8" w:space="0" w:color="E56B62" w:themeColor="accent3"/>
          <w:right w:val="single" w:sz="8" w:space="0" w:color="E56B62" w:themeColor="accent3"/>
          <w:insideV w:val="single" w:sz="8" w:space="0" w:color="auto"/>
        </w:tcBorders>
      </w:tcPr>
    </w:tblStylePr>
  </w:style>
  <w:style w:type="table" w:styleId="-41">
    <w:name w:val="Light Grid Accent 4"/>
    <w:basedOn w:val="a3"/>
    <w:uiPriority w:val="62"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FF8F84" w:themeColor="accent4"/>
        <w:left w:val="single" w:sz="8" w:space="0" w:color="FF8F84" w:themeColor="accent4"/>
        <w:bottom w:val="single" w:sz="8" w:space="0" w:color="FF8F84" w:themeColor="accent4"/>
        <w:right w:val="single" w:sz="8" w:space="0" w:color="FF8F84" w:themeColor="accent4"/>
        <w:insideH w:val="single" w:sz="8" w:space="0" w:color="FF8F84" w:themeColor="accent4"/>
        <w:insideV w:val="single" w:sz="8" w:space="0" w:color="FF8F84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8F84" w:themeColor="accent4"/>
          <w:left w:val="single" w:sz="8" w:space="0" w:color="FF8F84" w:themeColor="accent4"/>
          <w:bottom w:val="single" w:sz="18" w:space="0" w:color="FF8F84" w:themeColor="accent4"/>
          <w:right w:val="single" w:sz="8" w:space="0" w:color="FF8F84" w:themeColor="accent4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8F84" w:themeColor="accent4"/>
          <w:left w:val="single" w:sz="8" w:space="0" w:color="FF8F84" w:themeColor="accent4"/>
          <w:bottom w:val="single" w:sz="8" w:space="0" w:color="FF8F84" w:themeColor="accent4"/>
          <w:right w:val="single" w:sz="8" w:space="0" w:color="FF8F84" w:themeColor="accent4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8F84" w:themeColor="accent4"/>
          <w:left w:val="single" w:sz="8" w:space="0" w:color="FF8F84" w:themeColor="accent4"/>
          <w:bottom w:val="single" w:sz="8" w:space="0" w:color="FF8F84" w:themeColor="accent4"/>
          <w:right w:val="single" w:sz="8" w:space="0" w:color="FF8F84" w:themeColor="accent4"/>
        </w:tcBorders>
      </w:tcPr>
    </w:tblStylePr>
    <w:tblStylePr w:type="band1Vert">
      <w:tblPr/>
      <w:tcPr>
        <w:tcBorders>
          <w:top w:val="single" w:sz="8" w:space="0" w:color="FF8F84" w:themeColor="accent4"/>
          <w:left w:val="single" w:sz="8" w:space="0" w:color="FF8F84" w:themeColor="accent4"/>
          <w:bottom w:val="single" w:sz="8" w:space="0" w:color="FF8F84" w:themeColor="accent4"/>
          <w:right w:val="single" w:sz="8" w:space="0" w:color="FF8F84" w:themeColor="accent4"/>
        </w:tcBorders>
        <w:shd w:val="clear" w:color="auto" w:fill="FFE2E0" w:themeFill="accent4" w:themeFillTint="3F"/>
      </w:tcPr>
    </w:tblStylePr>
    <w:tblStylePr w:type="band1Horz">
      <w:tblPr/>
      <w:tcPr>
        <w:tcBorders>
          <w:top w:val="single" w:sz="8" w:space="0" w:color="FF8F84" w:themeColor="accent4"/>
          <w:left w:val="single" w:sz="8" w:space="0" w:color="FF8F84" w:themeColor="accent4"/>
          <w:bottom w:val="single" w:sz="8" w:space="0" w:color="FF8F84" w:themeColor="accent4"/>
          <w:right w:val="single" w:sz="8" w:space="0" w:color="FF8F84" w:themeColor="accent4"/>
          <w:insideV w:val="single" w:sz="8" w:space="0" w:color="auto"/>
        </w:tcBorders>
        <w:shd w:val="clear" w:color="auto" w:fill="FFE2E0" w:themeFill="accent4" w:themeFillTint="3F"/>
      </w:tcPr>
    </w:tblStylePr>
    <w:tblStylePr w:type="band2Horz">
      <w:tblPr/>
      <w:tcPr>
        <w:tcBorders>
          <w:top w:val="single" w:sz="8" w:space="0" w:color="FF8F84" w:themeColor="accent4"/>
          <w:left w:val="single" w:sz="8" w:space="0" w:color="FF8F84" w:themeColor="accent4"/>
          <w:bottom w:val="single" w:sz="8" w:space="0" w:color="FF8F84" w:themeColor="accent4"/>
          <w:right w:val="single" w:sz="8" w:space="0" w:color="FF8F84" w:themeColor="accent4"/>
          <w:insideV w:val="single" w:sz="8" w:space="0" w:color="auto"/>
        </w:tcBorders>
      </w:tcPr>
    </w:tblStylePr>
  </w:style>
  <w:style w:type="table" w:styleId="-51">
    <w:name w:val="Light Grid Accent 5"/>
    <w:basedOn w:val="a3"/>
    <w:uiPriority w:val="62"/>
    <w:qFormat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F4AFA4" w:themeColor="accent5"/>
        <w:left w:val="single" w:sz="8" w:space="0" w:color="F4AFA4" w:themeColor="accent5"/>
        <w:bottom w:val="single" w:sz="8" w:space="0" w:color="F4AFA4" w:themeColor="accent5"/>
        <w:right w:val="single" w:sz="8" w:space="0" w:color="F4AFA4" w:themeColor="accent5"/>
        <w:insideH w:val="single" w:sz="8" w:space="0" w:color="F4AFA4" w:themeColor="accent5"/>
        <w:insideV w:val="single" w:sz="8" w:space="0" w:color="F4AFA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4AFA4" w:themeColor="accent5"/>
          <w:left w:val="single" w:sz="8" w:space="0" w:color="F4AFA4" w:themeColor="accent5"/>
          <w:bottom w:val="single" w:sz="18" w:space="0" w:color="F4AFA4" w:themeColor="accent5"/>
          <w:right w:val="single" w:sz="8" w:space="0" w:color="F4AFA4" w:themeColor="accent5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4AFA4" w:themeColor="accent5"/>
          <w:left w:val="single" w:sz="8" w:space="0" w:color="F4AFA4" w:themeColor="accent5"/>
          <w:bottom w:val="single" w:sz="8" w:space="0" w:color="F4AFA4" w:themeColor="accent5"/>
          <w:right w:val="single" w:sz="8" w:space="0" w:color="F4AFA4" w:themeColor="accent5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4AFA4" w:themeColor="accent5"/>
          <w:left w:val="single" w:sz="8" w:space="0" w:color="F4AFA4" w:themeColor="accent5"/>
          <w:bottom w:val="single" w:sz="8" w:space="0" w:color="F4AFA4" w:themeColor="accent5"/>
          <w:right w:val="single" w:sz="8" w:space="0" w:color="F4AFA4" w:themeColor="accent5"/>
        </w:tcBorders>
      </w:tcPr>
    </w:tblStylePr>
    <w:tblStylePr w:type="band1Vert">
      <w:tblPr/>
      <w:tcPr>
        <w:tcBorders>
          <w:top w:val="single" w:sz="8" w:space="0" w:color="F4AFA4" w:themeColor="accent5"/>
          <w:left w:val="single" w:sz="8" w:space="0" w:color="F4AFA4" w:themeColor="accent5"/>
          <w:bottom w:val="single" w:sz="8" w:space="0" w:color="F4AFA4" w:themeColor="accent5"/>
          <w:right w:val="single" w:sz="8" w:space="0" w:color="F4AFA4" w:themeColor="accent5"/>
        </w:tcBorders>
        <w:shd w:val="clear" w:color="auto" w:fill="FCEBE8" w:themeFill="accent5" w:themeFillTint="3F"/>
      </w:tcPr>
    </w:tblStylePr>
    <w:tblStylePr w:type="band1Horz">
      <w:tblPr/>
      <w:tcPr>
        <w:tcBorders>
          <w:top w:val="single" w:sz="8" w:space="0" w:color="F4AFA4" w:themeColor="accent5"/>
          <w:left w:val="single" w:sz="8" w:space="0" w:color="F4AFA4" w:themeColor="accent5"/>
          <w:bottom w:val="single" w:sz="8" w:space="0" w:color="F4AFA4" w:themeColor="accent5"/>
          <w:right w:val="single" w:sz="8" w:space="0" w:color="F4AFA4" w:themeColor="accent5"/>
          <w:insideV w:val="single" w:sz="8" w:space="0" w:color="auto"/>
        </w:tcBorders>
        <w:shd w:val="clear" w:color="auto" w:fill="FCEBE8" w:themeFill="accent5" w:themeFillTint="3F"/>
      </w:tcPr>
    </w:tblStylePr>
    <w:tblStylePr w:type="band2Horz">
      <w:tblPr/>
      <w:tcPr>
        <w:tcBorders>
          <w:top w:val="single" w:sz="8" w:space="0" w:color="F4AFA4" w:themeColor="accent5"/>
          <w:left w:val="single" w:sz="8" w:space="0" w:color="F4AFA4" w:themeColor="accent5"/>
          <w:bottom w:val="single" w:sz="8" w:space="0" w:color="F4AFA4" w:themeColor="accent5"/>
          <w:right w:val="single" w:sz="8" w:space="0" w:color="F4AFA4" w:themeColor="accent5"/>
          <w:insideV w:val="single" w:sz="8" w:space="0" w:color="auto"/>
        </w:tcBorders>
      </w:tcPr>
    </w:tblStylePr>
  </w:style>
  <w:style w:type="table" w:styleId="-61">
    <w:name w:val="Light Grid Accent 6"/>
    <w:basedOn w:val="a3"/>
    <w:uiPriority w:val="62"/>
    <w:qFormat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auto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auto"/>
        </w:tcBorders>
      </w:tcPr>
    </w:tblStylePr>
  </w:style>
  <w:style w:type="table" w:styleId="11">
    <w:name w:val="Medium Shading 1"/>
    <w:basedOn w:val="a3"/>
    <w:uiPriority w:val="63"/>
    <w:qFormat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3"/>
    <w:uiPriority w:val="63"/>
    <w:qFormat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D1363A" w:themeColor="accent1" w:themeTint="BF"/>
        <w:left w:val="single" w:sz="8" w:space="0" w:color="D1363A" w:themeColor="accent1" w:themeTint="BF"/>
        <w:bottom w:val="single" w:sz="8" w:space="0" w:color="D1363A" w:themeColor="accent1" w:themeTint="BF"/>
        <w:right w:val="single" w:sz="8" w:space="0" w:color="D1363A" w:themeColor="accent1" w:themeTint="BF"/>
        <w:insideH w:val="single" w:sz="8" w:space="0" w:color="D1363A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1363A" w:themeColor="accent1" w:themeTint="BF"/>
          <w:left w:val="single" w:sz="8" w:space="0" w:color="D1363A" w:themeColor="accent1" w:themeTint="BF"/>
          <w:bottom w:val="single" w:sz="8" w:space="0" w:color="D1363A" w:themeColor="accent1" w:themeTint="BF"/>
          <w:right w:val="single" w:sz="8" w:space="0" w:color="D1363A" w:themeColor="accent1" w:themeTint="BF"/>
          <w:insideH w:val="nil"/>
          <w:insideV w:val="nil"/>
        </w:tcBorders>
        <w:shd w:val="clear" w:color="auto" w:fill="94222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1363A" w:themeColor="accent1" w:themeTint="BF"/>
          <w:left w:val="single" w:sz="8" w:space="0" w:color="D1363A" w:themeColor="accent1" w:themeTint="BF"/>
          <w:bottom w:val="single" w:sz="8" w:space="0" w:color="D1363A" w:themeColor="accent1" w:themeTint="BF"/>
          <w:right w:val="single" w:sz="8" w:space="0" w:color="D1363A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BCB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BCB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qFormat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CC7572" w:themeColor="accent2" w:themeTint="BF"/>
        <w:left w:val="single" w:sz="8" w:space="0" w:color="CC7572" w:themeColor="accent2" w:themeTint="BF"/>
        <w:bottom w:val="single" w:sz="8" w:space="0" w:color="CC7572" w:themeColor="accent2" w:themeTint="BF"/>
        <w:right w:val="single" w:sz="8" w:space="0" w:color="CC7572" w:themeColor="accent2" w:themeTint="BF"/>
        <w:insideH w:val="single" w:sz="8" w:space="0" w:color="CC7572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C7572" w:themeColor="accent2" w:themeTint="BF"/>
          <w:left w:val="single" w:sz="8" w:space="0" w:color="CC7572" w:themeColor="accent2" w:themeTint="BF"/>
          <w:bottom w:val="single" w:sz="8" w:space="0" w:color="CC7572" w:themeColor="accent2" w:themeTint="BF"/>
          <w:right w:val="single" w:sz="8" w:space="0" w:color="CC7572" w:themeColor="accent2" w:themeTint="BF"/>
          <w:insideH w:val="nil"/>
          <w:insideV w:val="nil"/>
        </w:tcBorders>
        <w:shd w:val="clear" w:color="auto" w:fill="BC4743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C7572" w:themeColor="accent2" w:themeTint="BF"/>
          <w:left w:val="single" w:sz="8" w:space="0" w:color="CC7572" w:themeColor="accent2" w:themeTint="BF"/>
          <w:bottom w:val="single" w:sz="8" w:space="0" w:color="CC7572" w:themeColor="accent2" w:themeTint="BF"/>
          <w:right w:val="single" w:sz="8" w:space="0" w:color="CC7572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1D0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ED1D0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qFormat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EB8F89" w:themeColor="accent3" w:themeTint="BF"/>
        <w:left w:val="single" w:sz="8" w:space="0" w:color="EB8F89" w:themeColor="accent3" w:themeTint="BF"/>
        <w:bottom w:val="single" w:sz="8" w:space="0" w:color="EB8F89" w:themeColor="accent3" w:themeTint="BF"/>
        <w:right w:val="single" w:sz="8" w:space="0" w:color="EB8F89" w:themeColor="accent3" w:themeTint="BF"/>
        <w:insideH w:val="single" w:sz="8" w:space="0" w:color="EB8F89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B8F89" w:themeColor="accent3" w:themeTint="BF"/>
          <w:left w:val="single" w:sz="8" w:space="0" w:color="EB8F89" w:themeColor="accent3" w:themeTint="BF"/>
          <w:bottom w:val="single" w:sz="8" w:space="0" w:color="EB8F89" w:themeColor="accent3" w:themeTint="BF"/>
          <w:right w:val="single" w:sz="8" w:space="0" w:color="EB8F89" w:themeColor="accent3" w:themeTint="BF"/>
          <w:insideH w:val="nil"/>
          <w:insideV w:val="nil"/>
        </w:tcBorders>
        <w:shd w:val="clear" w:color="auto" w:fill="E56B62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B8F89" w:themeColor="accent3" w:themeTint="BF"/>
          <w:left w:val="single" w:sz="8" w:space="0" w:color="EB8F89" w:themeColor="accent3" w:themeTint="BF"/>
          <w:bottom w:val="single" w:sz="8" w:space="0" w:color="EB8F89" w:themeColor="accent3" w:themeTint="BF"/>
          <w:right w:val="single" w:sz="8" w:space="0" w:color="EB8F89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AD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8DAD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qFormat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FFAAA2" w:themeColor="accent4" w:themeTint="BF"/>
        <w:left w:val="single" w:sz="8" w:space="0" w:color="FFAAA2" w:themeColor="accent4" w:themeTint="BF"/>
        <w:bottom w:val="single" w:sz="8" w:space="0" w:color="FFAAA2" w:themeColor="accent4" w:themeTint="BF"/>
        <w:right w:val="single" w:sz="8" w:space="0" w:color="FFAAA2" w:themeColor="accent4" w:themeTint="BF"/>
        <w:insideH w:val="single" w:sz="8" w:space="0" w:color="FFAAA2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AAA2" w:themeColor="accent4" w:themeTint="BF"/>
          <w:left w:val="single" w:sz="8" w:space="0" w:color="FFAAA2" w:themeColor="accent4" w:themeTint="BF"/>
          <w:bottom w:val="single" w:sz="8" w:space="0" w:color="FFAAA2" w:themeColor="accent4" w:themeTint="BF"/>
          <w:right w:val="single" w:sz="8" w:space="0" w:color="FFAAA2" w:themeColor="accent4" w:themeTint="BF"/>
          <w:insideH w:val="nil"/>
          <w:insideV w:val="nil"/>
        </w:tcBorders>
        <w:shd w:val="clear" w:color="auto" w:fill="FF8F84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AAA2" w:themeColor="accent4" w:themeTint="BF"/>
          <w:left w:val="single" w:sz="8" w:space="0" w:color="FFAAA2" w:themeColor="accent4" w:themeTint="BF"/>
          <w:bottom w:val="single" w:sz="8" w:space="0" w:color="FFAAA2" w:themeColor="accent4" w:themeTint="BF"/>
          <w:right w:val="single" w:sz="8" w:space="0" w:color="FFAAA2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2E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2E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qFormat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F6C2BA" w:themeColor="accent5" w:themeTint="BF"/>
        <w:left w:val="single" w:sz="8" w:space="0" w:color="F6C2BA" w:themeColor="accent5" w:themeTint="BF"/>
        <w:bottom w:val="single" w:sz="8" w:space="0" w:color="F6C2BA" w:themeColor="accent5" w:themeTint="BF"/>
        <w:right w:val="single" w:sz="8" w:space="0" w:color="F6C2BA" w:themeColor="accent5" w:themeTint="BF"/>
        <w:insideH w:val="single" w:sz="8" w:space="0" w:color="F6C2BA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6C2BA" w:themeColor="accent5" w:themeTint="BF"/>
          <w:left w:val="single" w:sz="8" w:space="0" w:color="F6C2BA" w:themeColor="accent5" w:themeTint="BF"/>
          <w:bottom w:val="single" w:sz="8" w:space="0" w:color="F6C2BA" w:themeColor="accent5" w:themeTint="BF"/>
          <w:right w:val="single" w:sz="8" w:space="0" w:color="F6C2BA" w:themeColor="accent5" w:themeTint="BF"/>
          <w:insideH w:val="nil"/>
          <w:insideV w:val="nil"/>
        </w:tcBorders>
        <w:shd w:val="clear" w:color="auto" w:fill="F4AFA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6C2BA" w:themeColor="accent5" w:themeTint="BF"/>
          <w:left w:val="single" w:sz="8" w:space="0" w:color="F6C2BA" w:themeColor="accent5" w:themeTint="BF"/>
          <w:bottom w:val="single" w:sz="8" w:space="0" w:color="F6C2BA" w:themeColor="accent5" w:themeTint="BF"/>
          <w:right w:val="single" w:sz="8" w:space="0" w:color="F6C2BA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BE8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CEBE8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qFormat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9">
    <w:name w:val="Medium Shading 2"/>
    <w:basedOn w:val="a3"/>
    <w:uiPriority w:val="64"/>
    <w:qFormat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3"/>
    <w:uiPriority w:val="64"/>
    <w:qFormat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4222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4222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4222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qFormat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C4743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C4743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BC4743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qFormat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56B62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56B62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56B62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">
    <w:name w:val="Medium Shading 2 Accent 4"/>
    <w:basedOn w:val="a3"/>
    <w:uiPriority w:val="64"/>
    <w:qFormat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8F84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8F84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8F84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qFormat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4AFA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4AFA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4AFA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qFormat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2">
    <w:name w:val="Medium List 1"/>
    <w:basedOn w:val="a3"/>
    <w:uiPriority w:val="65"/>
    <w:qFormat/>
    <w:rPr>
      <w:rFonts w:asciiTheme="minorHAnsi" w:eastAsiaTheme="minorEastAsia" w:hAnsiTheme="minorHAnsi" w:cstheme="minorBidi"/>
      <w:color w:val="000000" w:themeColor="text1"/>
      <w:sz w:val="22"/>
      <w:szCs w:val="22"/>
      <w:lang w:eastAsia="en-US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qFormat/>
    <w:rPr>
      <w:rFonts w:asciiTheme="minorHAnsi" w:eastAsiaTheme="minorEastAsia" w:hAnsiTheme="minorHAnsi" w:cstheme="minorBidi"/>
      <w:color w:val="000000" w:themeColor="text1"/>
      <w:sz w:val="22"/>
      <w:szCs w:val="22"/>
      <w:lang w:eastAsia="en-US"/>
    </w:rPr>
    <w:tblPr>
      <w:tblBorders>
        <w:top w:val="single" w:sz="8" w:space="0" w:color="942225" w:themeColor="accent1"/>
        <w:bottom w:val="single" w:sz="8" w:space="0" w:color="94222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4222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942225" w:themeColor="accent1"/>
          <w:bottom w:val="single" w:sz="8" w:space="0" w:color="94222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42225" w:themeColor="accent1"/>
          <w:bottom w:val="single" w:sz="8" w:space="0" w:color="942225" w:themeColor="accent1"/>
        </w:tcBorders>
      </w:tcPr>
    </w:tblStylePr>
    <w:tblStylePr w:type="band1Vert">
      <w:tblPr/>
      <w:tcPr>
        <w:shd w:val="clear" w:color="auto" w:fill="EFBCBE" w:themeFill="accent1" w:themeFillTint="3F"/>
      </w:tcPr>
    </w:tblStylePr>
    <w:tblStylePr w:type="band1Horz">
      <w:tblPr/>
      <w:tcPr>
        <w:shd w:val="clear" w:color="auto" w:fill="EFBCBE" w:themeFill="accent1" w:themeFillTint="3F"/>
      </w:tcPr>
    </w:tblStylePr>
  </w:style>
  <w:style w:type="table" w:styleId="1-20">
    <w:name w:val="Medium List 1 Accent 2"/>
    <w:basedOn w:val="a3"/>
    <w:uiPriority w:val="65"/>
    <w:qFormat/>
    <w:rPr>
      <w:rFonts w:asciiTheme="minorHAnsi" w:eastAsiaTheme="minorEastAsia" w:hAnsiTheme="minorHAnsi" w:cstheme="minorBidi"/>
      <w:color w:val="000000" w:themeColor="text1"/>
      <w:sz w:val="22"/>
      <w:szCs w:val="22"/>
      <w:lang w:eastAsia="en-US"/>
    </w:rPr>
    <w:tblPr>
      <w:tblBorders>
        <w:top w:val="single" w:sz="8" w:space="0" w:color="BC4743" w:themeColor="accent2"/>
        <w:bottom w:val="single" w:sz="8" w:space="0" w:color="BC4743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BC4743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BC4743" w:themeColor="accent2"/>
          <w:bottom w:val="single" w:sz="8" w:space="0" w:color="BC4743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BC4743" w:themeColor="accent2"/>
          <w:bottom w:val="single" w:sz="8" w:space="0" w:color="BC4743" w:themeColor="accent2"/>
        </w:tcBorders>
      </w:tcPr>
    </w:tblStylePr>
    <w:tblStylePr w:type="band1Vert">
      <w:tblPr/>
      <w:tcPr>
        <w:shd w:val="clear" w:color="auto" w:fill="EED1D0" w:themeFill="accent2" w:themeFillTint="3F"/>
      </w:tcPr>
    </w:tblStylePr>
    <w:tblStylePr w:type="band1Horz">
      <w:tblPr/>
      <w:tcPr>
        <w:shd w:val="clear" w:color="auto" w:fill="EED1D0" w:themeFill="accent2" w:themeFillTint="3F"/>
      </w:tcPr>
    </w:tblStylePr>
  </w:style>
  <w:style w:type="table" w:styleId="1-30">
    <w:name w:val="Medium List 1 Accent 3"/>
    <w:basedOn w:val="a3"/>
    <w:uiPriority w:val="65"/>
    <w:qFormat/>
    <w:rPr>
      <w:rFonts w:asciiTheme="minorHAnsi" w:eastAsiaTheme="minorEastAsia" w:hAnsiTheme="minorHAnsi" w:cstheme="minorBidi"/>
      <w:color w:val="000000" w:themeColor="text1"/>
      <w:sz w:val="22"/>
      <w:szCs w:val="22"/>
      <w:lang w:eastAsia="en-US"/>
    </w:rPr>
    <w:tblPr>
      <w:tblBorders>
        <w:top w:val="single" w:sz="8" w:space="0" w:color="E56B62" w:themeColor="accent3"/>
        <w:bottom w:val="single" w:sz="8" w:space="0" w:color="E56B62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56B62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56B62" w:themeColor="accent3"/>
          <w:bottom w:val="single" w:sz="8" w:space="0" w:color="E56B6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56B62" w:themeColor="accent3"/>
          <w:bottom w:val="single" w:sz="8" w:space="0" w:color="E56B62" w:themeColor="accent3"/>
        </w:tcBorders>
      </w:tcPr>
    </w:tblStylePr>
    <w:tblStylePr w:type="band1Vert">
      <w:tblPr/>
      <w:tcPr>
        <w:shd w:val="clear" w:color="auto" w:fill="F8DAD8" w:themeFill="accent3" w:themeFillTint="3F"/>
      </w:tcPr>
    </w:tblStylePr>
    <w:tblStylePr w:type="band1Horz">
      <w:tblPr/>
      <w:tcPr>
        <w:shd w:val="clear" w:color="auto" w:fill="F8DAD8" w:themeFill="accent3" w:themeFillTint="3F"/>
      </w:tcPr>
    </w:tblStylePr>
  </w:style>
  <w:style w:type="table" w:styleId="1-40">
    <w:name w:val="Medium List 1 Accent 4"/>
    <w:basedOn w:val="a3"/>
    <w:uiPriority w:val="65"/>
    <w:qFormat/>
    <w:rPr>
      <w:rFonts w:asciiTheme="minorHAnsi" w:eastAsiaTheme="minorEastAsia" w:hAnsiTheme="minorHAnsi" w:cstheme="minorBidi"/>
      <w:color w:val="000000" w:themeColor="text1"/>
      <w:sz w:val="22"/>
      <w:szCs w:val="22"/>
      <w:lang w:eastAsia="en-US"/>
    </w:rPr>
    <w:tblPr>
      <w:tblBorders>
        <w:top w:val="single" w:sz="8" w:space="0" w:color="FF8F84" w:themeColor="accent4"/>
        <w:bottom w:val="single" w:sz="8" w:space="0" w:color="FF8F84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8F84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8F84" w:themeColor="accent4"/>
          <w:bottom w:val="single" w:sz="8" w:space="0" w:color="FF8F84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8F84" w:themeColor="accent4"/>
          <w:bottom w:val="single" w:sz="8" w:space="0" w:color="FF8F84" w:themeColor="accent4"/>
        </w:tcBorders>
      </w:tcPr>
    </w:tblStylePr>
    <w:tblStylePr w:type="band1Vert">
      <w:tblPr/>
      <w:tcPr>
        <w:shd w:val="clear" w:color="auto" w:fill="FFE2E0" w:themeFill="accent4" w:themeFillTint="3F"/>
      </w:tcPr>
    </w:tblStylePr>
    <w:tblStylePr w:type="band1Horz">
      <w:tblPr/>
      <w:tcPr>
        <w:shd w:val="clear" w:color="auto" w:fill="FFE2E0" w:themeFill="accent4" w:themeFillTint="3F"/>
      </w:tcPr>
    </w:tblStylePr>
  </w:style>
  <w:style w:type="table" w:styleId="1-50">
    <w:name w:val="Medium List 1 Accent 5"/>
    <w:basedOn w:val="a3"/>
    <w:uiPriority w:val="65"/>
    <w:qFormat/>
    <w:rPr>
      <w:rFonts w:asciiTheme="minorHAnsi" w:eastAsiaTheme="minorEastAsia" w:hAnsiTheme="minorHAnsi" w:cstheme="minorBidi"/>
      <w:color w:val="000000" w:themeColor="text1"/>
      <w:sz w:val="22"/>
      <w:szCs w:val="22"/>
      <w:lang w:eastAsia="en-US"/>
    </w:rPr>
    <w:tblPr>
      <w:tblBorders>
        <w:top w:val="single" w:sz="8" w:space="0" w:color="F4AFA4" w:themeColor="accent5"/>
        <w:bottom w:val="single" w:sz="8" w:space="0" w:color="F4AFA4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4AFA4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4AFA4" w:themeColor="accent5"/>
          <w:bottom w:val="single" w:sz="8" w:space="0" w:color="F4AFA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4AFA4" w:themeColor="accent5"/>
          <w:bottom w:val="single" w:sz="8" w:space="0" w:color="F4AFA4" w:themeColor="accent5"/>
        </w:tcBorders>
      </w:tcPr>
    </w:tblStylePr>
    <w:tblStylePr w:type="band1Vert">
      <w:tblPr/>
      <w:tcPr>
        <w:shd w:val="clear" w:color="auto" w:fill="FCEBE8" w:themeFill="accent5" w:themeFillTint="3F"/>
      </w:tcPr>
    </w:tblStylePr>
    <w:tblStylePr w:type="band1Horz">
      <w:tblPr/>
      <w:tcPr>
        <w:shd w:val="clear" w:color="auto" w:fill="FCEBE8" w:themeFill="accent5" w:themeFillTint="3F"/>
      </w:tcPr>
    </w:tblStylePr>
  </w:style>
  <w:style w:type="table" w:styleId="1-60">
    <w:name w:val="Medium List 1 Accent 6"/>
    <w:basedOn w:val="a3"/>
    <w:uiPriority w:val="65"/>
    <w:rPr>
      <w:rFonts w:asciiTheme="minorHAnsi" w:eastAsiaTheme="minorEastAsia" w:hAnsiTheme="minorHAnsi" w:cstheme="minorBidi"/>
      <w:color w:val="000000" w:themeColor="text1"/>
      <w:sz w:val="22"/>
      <w:szCs w:val="22"/>
      <w:lang w:eastAsia="en-US"/>
    </w:rPr>
    <w:tblPr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2a">
    <w:name w:val="Medium List 2"/>
    <w:basedOn w:val="a3"/>
    <w:uiPriority w:val="66"/>
    <w:rPr>
      <w:rFonts w:asciiTheme="majorHAnsi" w:eastAsiaTheme="majorEastAsia" w:hAnsiTheme="majorHAnsi" w:cstheme="majorBidi"/>
      <w:color w:val="000000" w:themeColor="text1"/>
      <w:sz w:val="22"/>
      <w:szCs w:val="22"/>
      <w:lang w:eastAsia="en-US"/>
    </w:rPr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rPr>
      <w:rFonts w:asciiTheme="majorHAnsi" w:eastAsiaTheme="majorEastAsia" w:hAnsiTheme="majorHAnsi" w:cstheme="majorBidi"/>
      <w:color w:val="000000" w:themeColor="text1"/>
      <w:sz w:val="22"/>
      <w:szCs w:val="22"/>
      <w:lang w:eastAsia="en-US"/>
    </w:rPr>
    <w:tblPr>
      <w:tblBorders>
        <w:top w:val="single" w:sz="8" w:space="0" w:color="942225" w:themeColor="accent1"/>
        <w:left w:val="single" w:sz="8" w:space="0" w:color="942225" w:themeColor="accent1"/>
        <w:bottom w:val="single" w:sz="8" w:space="0" w:color="942225" w:themeColor="accent1"/>
        <w:right w:val="single" w:sz="8" w:space="0" w:color="94222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4222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42225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4222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4222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BCB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BCB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rPr>
      <w:rFonts w:asciiTheme="majorHAnsi" w:eastAsiaTheme="majorEastAsia" w:hAnsiTheme="majorHAnsi" w:cstheme="majorBidi"/>
      <w:color w:val="000000" w:themeColor="text1"/>
      <w:sz w:val="22"/>
      <w:szCs w:val="22"/>
      <w:lang w:eastAsia="en-US"/>
    </w:rPr>
    <w:tblPr>
      <w:tblBorders>
        <w:top w:val="single" w:sz="8" w:space="0" w:color="BC4743" w:themeColor="accent2"/>
        <w:left w:val="single" w:sz="8" w:space="0" w:color="BC4743" w:themeColor="accent2"/>
        <w:bottom w:val="single" w:sz="8" w:space="0" w:color="BC4743" w:themeColor="accent2"/>
        <w:right w:val="single" w:sz="8" w:space="0" w:color="BC4743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BC4743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BC4743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BC4743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BC4743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ED1D0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ED1D0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rPr>
      <w:rFonts w:asciiTheme="majorHAnsi" w:eastAsiaTheme="majorEastAsia" w:hAnsiTheme="majorHAnsi" w:cstheme="majorBidi"/>
      <w:color w:val="000000" w:themeColor="text1"/>
      <w:sz w:val="22"/>
      <w:szCs w:val="22"/>
      <w:lang w:eastAsia="en-US"/>
    </w:rPr>
    <w:tblPr>
      <w:tblBorders>
        <w:top w:val="single" w:sz="8" w:space="0" w:color="E56B62" w:themeColor="accent3"/>
        <w:left w:val="single" w:sz="8" w:space="0" w:color="E56B62" w:themeColor="accent3"/>
        <w:bottom w:val="single" w:sz="8" w:space="0" w:color="E56B62" w:themeColor="accent3"/>
        <w:right w:val="single" w:sz="8" w:space="0" w:color="E56B62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56B62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E56B62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56B62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56B62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DAD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8DAD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rPr>
      <w:rFonts w:asciiTheme="majorHAnsi" w:eastAsiaTheme="majorEastAsia" w:hAnsiTheme="majorHAnsi" w:cstheme="majorBidi"/>
      <w:color w:val="000000" w:themeColor="text1"/>
      <w:sz w:val="22"/>
      <w:szCs w:val="22"/>
      <w:lang w:eastAsia="en-US"/>
    </w:rPr>
    <w:tblPr>
      <w:tblBorders>
        <w:top w:val="single" w:sz="8" w:space="0" w:color="FF8F84" w:themeColor="accent4"/>
        <w:left w:val="single" w:sz="8" w:space="0" w:color="FF8F84" w:themeColor="accent4"/>
        <w:bottom w:val="single" w:sz="8" w:space="0" w:color="FF8F84" w:themeColor="accent4"/>
        <w:right w:val="single" w:sz="8" w:space="0" w:color="FF8F84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8F84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F8F84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8F84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8F84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2E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2E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Pr>
      <w:rFonts w:asciiTheme="majorHAnsi" w:eastAsiaTheme="majorEastAsia" w:hAnsiTheme="majorHAnsi" w:cstheme="majorBidi"/>
      <w:color w:val="000000" w:themeColor="text1"/>
      <w:sz w:val="22"/>
      <w:szCs w:val="22"/>
      <w:lang w:eastAsia="en-US"/>
    </w:rPr>
    <w:tblPr>
      <w:tblBorders>
        <w:top w:val="single" w:sz="8" w:space="0" w:color="F4AFA4" w:themeColor="accent5"/>
        <w:left w:val="single" w:sz="8" w:space="0" w:color="F4AFA4" w:themeColor="accent5"/>
        <w:bottom w:val="single" w:sz="8" w:space="0" w:color="F4AFA4" w:themeColor="accent5"/>
        <w:right w:val="single" w:sz="8" w:space="0" w:color="F4AFA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4AFA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4AFA4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4AFA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4AFA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EBE8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CEBE8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rPr>
      <w:rFonts w:asciiTheme="majorHAnsi" w:eastAsiaTheme="majorEastAsia" w:hAnsiTheme="majorHAnsi" w:cstheme="majorBidi"/>
      <w:color w:val="000000" w:themeColor="text1"/>
      <w:sz w:val="22"/>
      <w:szCs w:val="22"/>
      <w:lang w:eastAsia="en-US"/>
    </w:rPr>
    <w:tblPr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70AD47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Grid 1"/>
    <w:basedOn w:val="a3"/>
    <w:uiPriority w:val="67"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D1363A" w:themeColor="accent1" w:themeTint="BF"/>
        <w:left w:val="single" w:sz="8" w:space="0" w:color="D1363A" w:themeColor="accent1" w:themeTint="BF"/>
        <w:bottom w:val="single" w:sz="8" w:space="0" w:color="D1363A" w:themeColor="accent1" w:themeTint="BF"/>
        <w:right w:val="single" w:sz="8" w:space="0" w:color="D1363A" w:themeColor="accent1" w:themeTint="BF"/>
        <w:insideH w:val="single" w:sz="8" w:space="0" w:color="D1363A" w:themeColor="accent1" w:themeTint="BF"/>
        <w:insideV w:val="single" w:sz="8" w:space="0" w:color="D1363A" w:themeColor="accent1" w:themeTint="BF"/>
      </w:tblBorders>
    </w:tblPr>
    <w:tcPr>
      <w:shd w:val="clear" w:color="auto" w:fill="EFBCB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1363A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797C" w:themeFill="accent1" w:themeFillTint="7F"/>
      </w:tcPr>
    </w:tblStylePr>
    <w:tblStylePr w:type="band1Horz">
      <w:tblPr/>
      <w:tcPr>
        <w:shd w:val="clear" w:color="auto" w:fill="E0797C" w:themeFill="accent1" w:themeFillTint="7F"/>
      </w:tcPr>
    </w:tblStylePr>
  </w:style>
  <w:style w:type="table" w:styleId="1-21">
    <w:name w:val="Medium Grid 1 Accent 2"/>
    <w:basedOn w:val="a3"/>
    <w:uiPriority w:val="67"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CC7572" w:themeColor="accent2" w:themeTint="BF"/>
        <w:left w:val="single" w:sz="8" w:space="0" w:color="CC7572" w:themeColor="accent2" w:themeTint="BF"/>
        <w:bottom w:val="single" w:sz="8" w:space="0" w:color="CC7572" w:themeColor="accent2" w:themeTint="BF"/>
        <w:right w:val="single" w:sz="8" w:space="0" w:color="CC7572" w:themeColor="accent2" w:themeTint="BF"/>
        <w:insideH w:val="single" w:sz="8" w:space="0" w:color="CC7572" w:themeColor="accent2" w:themeTint="BF"/>
        <w:insideV w:val="single" w:sz="8" w:space="0" w:color="CC7572" w:themeColor="accent2" w:themeTint="BF"/>
      </w:tblBorders>
    </w:tblPr>
    <w:tcPr>
      <w:shd w:val="clear" w:color="auto" w:fill="EED1D0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C7572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A3A1" w:themeFill="accent2" w:themeFillTint="7F"/>
      </w:tcPr>
    </w:tblStylePr>
    <w:tblStylePr w:type="band1Horz">
      <w:tblPr/>
      <w:tcPr>
        <w:shd w:val="clear" w:color="auto" w:fill="DDA3A1" w:themeFill="accent2" w:themeFillTint="7F"/>
      </w:tcPr>
    </w:tblStylePr>
  </w:style>
  <w:style w:type="table" w:styleId="1-31">
    <w:name w:val="Medium Grid 1 Accent 3"/>
    <w:basedOn w:val="a3"/>
    <w:uiPriority w:val="67"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EB8F89" w:themeColor="accent3" w:themeTint="BF"/>
        <w:left w:val="single" w:sz="8" w:space="0" w:color="EB8F89" w:themeColor="accent3" w:themeTint="BF"/>
        <w:bottom w:val="single" w:sz="8" w:space="0" w:color="EB8F89" w:themeColor="accent3" w:themeTint="BF"/>
        <w:right w:val="single" w:sz="8" w:space="0" w:color="EB8F89" w:themeColor="accent3" w:themeTint="BF"/>
        <w:insideH w:val="single" w:sz="8" w:space="0" w:color="EB8F89" w:themeColor="accent3" w:themeTint="BF"/>
        <w:insideV w:val="single" w:sz="8" w:space="0" w:color="EB8F89" w:themeColor="accent3" w:themeTint="BF"/>
      </w:tblBorders>
    </w:tblPr>
    <w:tcPr>
      <w:shd w:val="clear" w:color="auto" w:fill="F8DAD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B8F89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B4B0" w:themeFill="accent3" w:themeFillTint="7F"/>
      </w:tcPr>
    </w:tblStylePr>
    <w:tblStylePr w:type="band1Horz">
      <w:tblPr/>
      <w:tcPr>
        <w:shd w:val="clear" w:color="auto" w:fill="F2B4B0" w:themeFill="accent3" w:themeFillTint="7F"/>
      </w:tcPr>
    </w:tblStylePr>
  </w:style>
  <w:style w:type="table" w:styleId="1-41">
    <w:name w:val="Medium Grid 1 Accent 4"/>
    <w:basedOn w:val="a3"/>
    <w:uiPriority w:val="67"/>
    <w:qFormat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FFAAA2" w:themeColor="accent4" w:themeTint="BF"/>
        <w:left w:val="single" w:sz="8" w:space="0" w:color="FFAAA2" w:themeColor="accent4" w:themeTint="BF"/>
        <w:bottom w:val="single" w:sz="8" w:space="0" w:color="FFAAA2" w:themeColor="accent4" w:themeTint="BF"/>
        <w:right w:val="single" w:sz="8" w:space="0" w:color="FFAAA2" w:themeColor="accent4" w:themeTint="BF"/>
        <w:insideH w:val="single" w:sz="8" w:space="0" w:color="FFAAA2" w:themeColor="accent4" w:themeTint="BF"/>
        <w:insideV w:val="single" w:sz="8" w:space="0" w:color="FFAAA2" w:themeColor="accent4" w:themeTint="BF"/>
      </w:tblBorders>
    </w:tblPr>
    <w:tcPr>
      <w:shd w:val="clear" w:color="auto" w:fill="FFE2E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AAA2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6C1" w:themeFill="accent4" w:themeFillTint="7F"/>
      </w:tcPr>
    </w:tblStylePr>
    <w:tblStylePr w:type="band1Horz">
      <w:tblPr/>
      <w:tcPr>
        <w:shd w:val="clear" w:color="auto" w:fill="FFC6C1" w:themeFill="accent4" w:themeFillTint="7F"/>
      </w:tcPr>
    </w:tblStylePr>
  </w:style>
  <w:style w:type="table" w:styleId="1-51">
    <w:name w:val="Medium Grid 1 Accent 5"/>
    <w:basedOn w:val="a3"/>
    <w:uiPriority w:val="67"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F6C2BA" w:themeColor="accent5" w:themeTint="BF"/>
        <w:left w:val="single" w:sz="8" w:space="0" w:color="F6C2BA" w:themeColor="accent5" w:themeTint="BF"/>
        <w:bottom w:val="single" w:sz="8" w:space="0" w:color="F6C2BA" w:themeColor="accent5" w:themeTint="BF"/>
        <w:right w:val="single" w:sz="8" w:space="0" w:color="F6C2BA" w:themeColor="accent5" w:themeTint="BF"/>
        <w:insideH w:val="single" w:sz="8" w:space="0" w:color="F6C2BA" w:themeColor="accent5" w:themeTint="BF"/>
        <w:insideV w:val="single" w:sz="8" w:space="0" w:color="F6C2BA" w:themeColor="accent5" w:themeTint="BF"/>
      </w:tblBorders>
    </w:tblPr>
    <w:tcPr>
      <w:shd w:val="clear" w:color="auto" w:fill="FCEBE8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6C2BA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6D1" w:themeFill="accent5" w:themeFillTint="7F"/>
      </w:tcPr>
    </w:tblStylePr>
    <w:tblStylePr w:type="band1Horz">
      <w:tblPr/>
      <w:tcPr>
        <w:shd w:val="clear" w:color="auto" w:fill="F9D6D1" w:themeFill="accent5" w:themeFillTint="7F"/>
      </w:tcPr>
    </w:tblStylePr>
  </w:style>
  <w:style w:type="table" w:styleId="1-61">
    <w:name w:val="Medium Grid 1 Accent 6"/>
    <w:basedOn w:val="a3"/>
    <w:uiPriority w:val="67"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2b">
    <w:name w:val="Medium Grid 2"/>
    <w:basedOn w:val="a3"/>
    <w:uiPriority w:val="68"/>
    <w:rPr>
      <w:rFonts w:asciiTheme="majorHAnsi" w:eastAsiaTheme="majorEastAsia" w:hAnsiTheme="majorHAnsi" w:cstheme="majorBidi"/>
      <w:color w:val="000000" w:themeColor="text1"/>
      <w:sz w:val="22"/>
      <w:szCs w:val="22"/>
      <w:lang w:eastAsia="en-US"/>
    </w:rPr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rPr>
      <w:rFonts w:asciiTheme="majorHAnsi" w:eastAsiaTheme="majorEastAsia" w:hAnsiTheme="majorHAnsi" w:cstheme="majorBidi"/>
      <w:color w:val="000000" w:themeColor="text1"/>
      <w:sz w:val="22"/>
      <w:szCs w:val="22"/>
      <w:lang w:eastAsia="en-US"/>
    </w:rPr>
    <w:tblPr>
      <w:tblBorders>
        <w:top w:val="single" w:sz="8" w:space="0" w:color="942225" w:themeColor="accent1"/>
        <w:left w:val="single" w:sz="8" w:space="0" w:color="942225" w:themeColor="accent1"/>
        <w:bottom w:val="single" w:sz="8" w:space="0" w:color="942225" w:themeColor="accent1"/>
        <w:right w:val="single" w:sz="8" w:space="0" w:color="942225" w:themeColor="accent1"/>
        <w:insideH w:val="single" w:sz="8" w:space="0" w:color="942225" w:themeColor="accent1"/>
        <w:insideV w:val="single" w:sz="8" w:space="0" w:color="942225" w:themeColor="accent1"/>
      </w:tblBorders>
    </w:tblPr>
    <w:tcPr>
      <w:shd w:val="clear" w:color="auto" w:fill="EFBCB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9E4E5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C9CA" w:themeFill="accent1" w:themeFillTint="33"/>
      </w:tcPr>
    </w:tblStylePr>
    <w:tblStylePr w:type="band1Vert">
      <w:tblPr/>
      <w:tcPr>
        <w:shd w:val="clear" w:color="auto" w:fill="E0797C" w:themeFill="accent1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E0797C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rPr>
      <w:rFonts w:asciiTheme="majorHAnsi" w:eastAsiaTheme="majorEastAsia" w:hAnsiTheme="majorHAnsi" w:cstheme="majorBidi"/>
      <w:color w:val="000000" w:themeColor="text1"/>
      <w:sz w:val="22"/>
      <w:szCs w:val="22"/>
      <w:lang w:eastAsia="en-US"/>
    </w:rPr>
    <w:tblPr>
      <w:tblBorders>
        <w:top w:val="single" w:sz="8" w:space="0" w:color="BC4743" w:themeColor="accent2"/>
        <w:left w:val="single" w:sz="8" w:space="0" w:color="BC4743" w:themeColor="accent2"/>
        <w:bottom w:val="single" w:sz="8" w:space="0" w:color="BC4743" w:themeColor="accent2"/>
        <w:right w:val="single" w:sz="8" w:space="0" w:color="BC4743" w:themeColor="accent2"/>
        <w:insideH w:val="single" w:sz="8" w:space="0" w:color="BC4743" w:themeColor="accent2"/>
        <w:insideV w:val="single" w:sz="8" w:space="0" w:color="BC4743" w:themeColor="accent2"/>
      </w:tblBorders>
    </w:tblPr>
    <w:tcPr>
      <w:shd w:val="clear" w:color="auto" w:fill="EED1D0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CEC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1DAD9" w:themeFill="accent2" w:themeFillTint="33"/>
      </w:tcPr>
    </w:tblStylePr>
    <w:tblStylePr w:type="band1Vert">
      <w:tblPr/>
      <w:tcPr>
        <w:shd w:val="clear" w:color="auto" w:fill="DDA3A1" w:themeFill="accent2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DDA3A1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rPr>
      <w:rFonts w:asciiTheme="majorHAnsi" w:eastAsiaTheme="majorEastAsia" w:hAnsiTheme="majorHAnsi" w:cstheme="majorBidi"/>
      <w:color w:val="000000" w:themeColor="text1"/>
      <w:sz w:val="22"/>
      <w:szCs w:val="22"/>
      <w:lang w:eastAsia="en-US"/>
    </w:rPr>
    <w:tblPr>
      <w:tblBorders>
        <w:top w:val="single" w:sz="8" w:space="0" w:color="E56B62" w:themeColor="accent3"/>
        <w:left w:val="single" w:sz="8" w:space="0" w:color="E56B62" w:themeColor="accent3"/>
        <w:bottom w:val="single" w:sz="8" w:space="0" w:color="E56B62" w:themeColor="accent3"/>
        <w:right w:val="single" w:sz="8" w:space="0" w:color="E56B62" w:themeColor="accent3"/>
        <w:insideH w:val="single" w:sz="8" w:space="0" w:color="E56B62" w:themeColor="accent3"/>
        <w:insideV w:val="single" w:sz="8" w:space="0" w:color="E56B62" w:themeColor="accent3"/>
      </w:tblBorders>
    </w:tblPr>
    <w:tcPr>
      <w:shd w:val="clear" w:color="auto" w:fill="F8DAD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CF0EF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E1DF" w:themeFill="accent3" w:themeFillTint="33"/>
      </w:tcPr>
    </w:tblStylePr>
    <w:tblStylePr w:type="band1Vert">
      <w:tblPr/>
      <w:tcPr>
        <w:shd w:val="clear" w:color="auto" w:fill="F2B4B0" w:themeFill="accent3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F2B4B0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rPr>
      <w:rFonts w:asciiTheme="majorHAnsi" w:eastAsiaTheme="majorEastAsia" w:hAnsiTheme="majorHAnsi" w:cstheme="majorBidi"/>
      <w:color w:val="000000" w:themeColor="text1"/>
      <w:sz w:val="22"/>
      <w:szCs w:val="22"/>
      <w:lang w:eastAsia="en-US"/>
    </w:rPr>
    <w:tblPr>
      <w:tblBorders>
        <w:top w:val="single" w:sz="8" w:space="0" w:color="FF8F84" w:themeColor="accent4"/>
        <w:left w:val="single" w:sz="8" w:space="0" w:color="FF8F84" w:themeColor="accent4"/>
        <w:bottom w:val="single" w:sz="8" w:space="0" w:color="FF8F84" w:themeColor="accent4"/>
        <w:right w:val="single" w:sz="8" w:space="0" w:color="FF8F84" w:themeColor="accent4"/>
        <w:insideH w:val="single" w:sz="8" w:space="0" w:color="FF8F84" w:themeColor="accent4"/>
        <w:insideV w:val="single" w:sz="8" w:space="0" w:color="FF8F84" w:themeColor="accent4"/>
      </w:tblBorders>
    </w:tblPr>
    <w:tcPr>
      <w:shd w:val="clear" w:color="auto" w:fill="FFE2E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3F2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8E6" w:themeFill="accent4" w:themeFillTint="33"/>
      </w:tcPr>
    </w:tblStylePr>
    <w:tblStylePr w:type="band1Vert">
      <w:tblPr/>
      <w:tcPr>
        <w:shd w:val="clear" w:color="auto" w:fill="FFC6C1" w:themeFill="accent4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FFC6C1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rPr>
      <w:rFonts w:asciiTheme="majorHAnsi" w:eastAsiaTheme="majorEastAsia" w:hAnsiTheme="majorHAnsi" w:cstheme="majorBidi"/>
      <w:color w:val="000000" w:themeColor="text1"/>
      <w:sz w:val="22"/>
      <w:szCs w:val="22"/>
      <w:lang w:eastAsia="en-US"/>
    </w:rPr>
    <w:tblPr>
      <w:tblBorders>
        <w:top w:val="single" w:sz="8" w:space="0" w:color="F4AFA4" w:themeColor="accent5"/>
        <w:left w:val="single" w:sz="8" w:space="0" w:color="F4AFA4" w:themeColor="accent5"/>
        <w:bottom w:val="single" w:sz="8" w:space="0" w:color="F4AFA4" w:themeColor="accent5"/>
        <w:right w:val="single" w:sz="8" w:space="0" w:color="F4AFA4" w:themeColor="accent5"/>
        <w:insideH w:val="single" w:sz="8" w:space="0" w:color="F4AFA4" w:themeColor="accent5"/>
        <w:insideV w:val="single" w:sz="8" w:space="0" w:color="F4AFA4" w:themeColor="accent5"/>
      </w:tblBorders>
    </w:tblPr>
    <w:tcPr>
      <w:shd w:val="clear" w:color="auto" w:fill="FCEBE8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EF7F6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EEEC" w:themeFill="accent5" w:themeFillTint="33"/>
      </w:tcPr>
    </w:tblStylePr>
    <w:tblStylePr w:type="band1Vert">
      <w:tblPr/>
      <w:tcPr>
        <w:shd w:val="clear" w:color="auto" w:fill="F9D6D1" w:themeFill="accent5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F9D6D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rPr>
      <w:rFonts w:asciiTheme="majorHAnsi" w:eastAsiaTheme="majorEastAsia" w:hAnsiTheme="majorHAnsi" w:cstheme="majorBidi"/>
      <w:color w:val="000000" w:themeColor="text1"/>
      <w:sz w:val="22"/>
      <w:szCs w:val="22"/>
      <w:lang w:eastAsia="en-US"/>
    </w:rPr>
    <w:tblPr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7">
    <w:name w:val="Medium Grid 3"/>
    <w:basedOn w:val="a3"/>
    <w:uiPriority w:val="69"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BCB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94222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94222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4222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4222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0797C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E0797C" w:themeFill="accent1" w:themeFillTint="7F"/>
      </w:tcPr>
    </w:tblStylePr>
  </w:style>
  <w:style w:type="table" w:styleId="3-2">
    <w:name w:val="Medium Grid 3 Accent 2"/>
    <w:basedOn w:val="a3"/>
    <w:uiPriority w:val="69"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ED1D0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BC4743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BC4743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BC4743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BC4743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DA3A1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DDA3A1" w:themeFill="accent2" w:themeFillTint="7F"/>
      </w:tcPr>
    </w:tblStylePr>
  </w:style>
  <w:style w:type="table" w:styleId="3-3">
    <w:name w:val="Medium Grid 3 Accent 3"/>
    <w:basedOn w:val="a3"/>
    <w:uiPriority w:val="69"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8DAD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E56B62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E56B62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56B62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56B62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2B4B0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F2B4B0" w:themeFill="accent3" w:themeFillTint="7F"/>
      </w:tcPr>
    </w:tblStylePr>
  </w:style>
  <w:style w:type="table" w:styleId="3-4">
    <w:name w:val="Medium Grid 3 Accent 4"/>
    <w:basedOn w:val="a3"/>
    <w:uiPriority w:val="69"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2E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FF8F84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FF8F84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8F84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8F84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C6C1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FFC6C1" w:themeFill="accent4" w:themeFillTint="7F"/>
      </w:tcPr>
    </w:tblStylePr>
  </w:style>
  <w:style w:type="table" w:styleId="3-5">
    <w:name w:val="Medium Grid 3 Accent 5"/>
    <w:basedOn w:val="a3"/>
    <w:uiPriority w:val="69"/>
    <w:qFormat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CEBE8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F4AFA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F4AFA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4AFA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4AFA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9D6D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F9D6D1" w:themeFill="accent5" w:themeFillTint="7F"/>
      </w:tcPr>
    </w:tblStylePr>
  </w:style>
  <w:style w:type="table" w:styleId="3-6">
    <w:name w:val="Medium Grid 3 Accent 6"/>
    <w:basedOn w:val="a3"/>
    <w:uiPriority w:val="69"/>
    <w:rPr>
      <w:rFonts w:asciiTheme="minorHAnsi" w:eastAsiaTheme="minorEastAsia" w:hAnsiTheme="minorHAnsi" w:cstheme="minorBidi"/>
      <w:sz w:val="22"/>
      <w:szCs w:val="22"/>
      <w:lang w:eastAsia="en-US"/>
    </w:rPr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B7D8A0" w:themeFill="accent6" w:themeFillTint="7F"/>
      </w:tcPr>
    </w:tblStylePr>
  </w:style>
  <w:style w:type="table" w:styleId="aff7">
    <w:name w:val="Dark List"/>
    <w:basedOn w:val="a3"/>
    <w:uiPriority w:val="70"/>
    <w:rPr>
      <w:rFonts w:asciiTheme="minorHAnsi" w:eastAsiaTheme="minorEastAsia" w:hAnsiTheme="minorHAnsi" w:cstheme="minorBidi"/>
      <w:color w:val="FFFFFF" w:themeColor="background1"/>
      <w:sz w:val="22"/>
      <w:szCs w:val="22"/>
      <w:lang w:eastAsia="en-US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rPr>
      <w:rFonts w:asciiTheme="minorHAnsi" w:eastAsiaTheme="minorEastAsia" w:hAnsiTheme="minorHAnsi" w:cstheme="minorBidi"/>
      <w:color w:val="FFFFFF" w:themeColor="background1"/>
      <w:sz w:val="22"/>
      <w:szCs w:val="22"/>
      <w:lang w:eastAsia="en-US"/>
    </w:rPr>
    <w:tblPr>
      <w:tblStyleRowBandSize w:val="1"/>
      <w:tblStyleColBandSize w:val="1"/>
    </w:tblPr>
    <w:tcPr>
      <w:shd w:val="clear" w:color="auto" w:fill="94222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91112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E191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E191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E191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E191B" w:themeFill="accent1" w:themeFillShade="BF"/>
      </w:tcPr>
    </w:tblStylePr>
  </w:style>
  <w:style w:type="table" w:styleId="-22">
    <w:name w:val="Dark List Accent 2"/>
    <w:basedOn w:val="a3"/>
    <w:uiPriority w:val="70"/>
    <w:rPr>
      <w:rFonts w:asciiTheme="minorHAnsi" w:eastAsiaTheme="minorEastAsia" w:hAnsiTheme="minorHAnsi" w:cstheme="minorBidi"/>
      <w:color w:val="FFFFFF" w:themeColor="background1"/>
      <w:sz w:val="22"/>
      <w:szCs w:val="22"/>
      <w:lang w:eastAsia="en-US"/>
    </w:rPr>
    <w:tblPr>
      <w:tblStyleRowBandSize w:val="1"/>
      <w:tblStyleColBandSize w:val="1"/>
    </w:tblPr>
    <w:tcPr>
      <w:shd w:val="clear" w:color="auto" w:fill="BC4743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D2321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C3532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C3532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C3532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C3532" w:themeFill="accent2" w:themeFillShade="BF"/>
      </w:tcPr>
    </w:tblStylePr>
  </w:style>
  <w:style w:type="table" w:styleId="-32">
    <w:name w:val="Dark List Accent 3"/>
    <w:basedOn w:val="a3"/>
    <w:uiPriority w:val="70"/>
    <w:rPr>
      <w:rFonts w:asciiTheme="minorHAnsi" w:eastAsiaTheme="minorEastAsia" w:hAnsiTheme="minorHAnsi" w:cstheme="minorBidi"/>
      <w:color w:val="FFFFFF" w:themeColor="background1"/>
      <w:sz w:val="22"/>
      <w:szCs w:val="22"/>
      <w:lang w:eastAsia="en-US"/>
    </w:rPr>
    <w:tblPr>
      <w:tblStyleRowBandSize w:val="1"/>
      <w:tblStyleColBandSize w:val="1"/>
    </w:tblPr>
    <w:tcPr>
      <w:shd w:val="clear" w:color="auto" w:fill="E56B62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B1E17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D12E22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D12E22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12E22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12E22" w:themeFill="accent3" w:themeFillShade="BF"/>
      </w:tcPr>
    </w:tblStylePr>
  </w:style>
  <w:style w:type="table" w:styleId="-42">
    <w:name w:val="Dark List Accent 4"/>
    <w:basedOn w:val="a3"/>
    <w:uiPriority w:val="70"/>
    <w:rPr>
      <w:rFonts w:asciiTheme="minorHAnsi" w:eastAsiaTheme="minorEastAsia" w:hAnsiTheme="minorHAnsi" w:cstheme="minorBidi"/>
      <w:color w:val="FFFFFF" w:themeColor="background1"/>
      <w:sz w:val="22"/>
      <w:szCs w:val="22"/>
      <w:lang w:eastAsia="en-US"/>
    </w:rPr>
    <w:tblPr>
      <w:tblStyleRowBandSize w:val="1"/>
      <w:tblStyleColBandSize w:val="1"/>
    </w:tblPr>
    <w:tcPr>
      <w:shd w:val="clear" w:color="auto" w:fill="FF8F84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C010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FF3522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FF3522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3522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3522" w:themeFill="accent4" w:themeFillShade="BF"/>
      </w:tcPr>
    </w:tblStylePr>
  </w:style>
  <w:style w:type="table" w:styleId="-52">
    <w:name w:val="Dark List Accent 5"/>
    <w:basedOn w:val="a3"/>
    <w:uiPriority w:val="70"/>
    <w:rPr>
      <w:rFonts w:asciiTheme="minorHAnsi" w:eastAsiaTheme="minorEastAsia" w:hAnsiTheme="minorHAnsi" w:cstheme="minorBidi"/>
      <w:color w:val="FFFFFF" w:themeColor="background1"/>
      <w:sz w:val="22"/>
      <w:szCs w:val="22"/>
      <w:lang w:eastAsia="en-US"/>
    </w:rPr>
    <w:tblPr>
      <w:tblStyleRowBandSize w:val="1"/>
      <w:tblStyleColBandSize w:val="1"/>
    </w:tblPr>
    <w:tcPr>
      <w:shd w:val="clear" w:color="auto" w:fill="F4AFA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B52B16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95E48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95E48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95E48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95E48" w:themeFill="accent5" w:themeFillShade="BF"/>
      </w:tcPr>
    </w:tblStylePr>
  </w:style>
  <w:style w:type="table" w:styleId="-62">
    <w:name w:val="Dark List Accent 6"/>
    <w:basedOn w:val="a3"/>
    <w:uiPriority w:val="70"/>
    <w:rPr>
      <w:rFonts w:asciiTheme="minorHAnsi" w:eastAsiaTheme="minorEastAsia" w:hAnsiTheme="minorHAnsi" w:cstheme="minorBidi"/>
      <w:color w:val="FFFFFF" w:themeColor="background1"/>
      <w:sz w:val="22"/>
      <w:szCs w:val="22"/>
      <w:lang w:eastAsia="en-US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table" w:styleId="aff8">
    <w:name w:val="Colorful Shading"/>
    <w:basedOn w:val="a3"/>
    <w:uiPriority w:val="71"/>
    <w:rPr>
      <w:rFonts w:asciiTheme="minorHAnsi" w:eastAsiaTheme="minorEastAsia" w:hAnsiTheme="minorHAnsi" w:cstheme="minorBidi"/>
      <w:color w:val="000000" w:themeColor="text1"/>
      <w:sz w:val="22"/>
      <w:szCs w:val="22"/>
      <w:lang w:eastAsia="en-US"/>
    </w:rPr>
    <w:tblPr>
      <w:tblBorders>
        <w:top w:val="single" w:sz="24" w:space="0" w:color="BC4743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C4743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3">
    <w:name w:val="Colorful Shading Accent 1"/>
    <w:basedOn w:val="a3"/>
    <w:uiPriority w:val="71"/>
    <w:rPr>
      <w:rFonts w:asciiTheme="minorHAnsi" w:eastAsiaTheme="minorEastAsia" w:hAnsiTheme="minorHAnsi" w:cstheme="minorBidi"/>
      <w:color w:val="000000" w:themeColor="text1"/>
      <w:sz w:val="22"/>
      <w:szCs w:val="22"/>
      <w:lang w:eastAsia="en-US"/>
    </w:rPr>
    <w:tblPr>
      <w:tblBorders>
        <w:top w:val="single" w:sz="24" w:space="0" w:color="BC4743" w:themeColor="accent2"/>
        <w:left w:val="single" w:sz="4" w:space="0" w:color="942225" w:themeColor="accent1"/>
        <w:bottom w:val="single" w:sz="4" w:space="0" w:color="942225" w:themeColor="accent1"/>
        <w:right w:val="single" w:sz="4" w:space="0" w:color="94222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9E4E5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C4743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8141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58141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81416" w:themeFill="accent1" w:themeFillShade="99"/>
      </w:tcPr>
    </w:tblStylePr>
    <w:tblStylePr w:type="band1Vert">
      <w:tblPr/>
      <w:tcPr>
        <w:shd w:val="clear" w:color="auto" w:fill="E69496" w:themeFill="accent1" w:themeFillTint="66"/>
      </w:tcPr>
    </w:tblStylePr>
    <w:tblStylePr w:type="band1Horz">
      <w:tblPr/>
      <w:tcPr>
        <w:shd w:val="clear" w:color="auto" w:fill="E0797C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rPr>
      <w:rFonts w:asciiTheme="minorHAnsi" w:eastAsiaTheme="minorEastAsia" w:hAnsiTheme="minorHAnsi" w:cstheme="minorBidi"/>
      <w:color w:val="000000" w:themeColor="text1"/>
      <w:sz w:val="22"/>
      <w:szCs w:val="22"/>
      <w:lang w:eastAsia="en-US"/>
    </w:rPr>
    <w:tblPr>
      <w:tblBorders>
        <w:top w:val="single" w:sz="24" w:space="0" w:color="BC4743" w:themeColor="accent2"/>
        <w:left w:val="single" w:sz="4" w:space="0" w:color="BC4743" w:themeColor="accent2"/>
        <w:bottom w:val="single" w:sz="4" w:space="0" w:color="BC4743" w:themeColor="accent2"/>
        <w:right w:val="single" w:sz="4" w:space="0" w:color="BC4743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CEC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C4743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02A28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702A28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2A28" w:themeFill="accent2" w:themeFillShade="99"/>
      </w:tcPr>
    </w:tblStylePr>
    <w:tblStylePr w:type="band1Vert">
      <w:tblPr/>
      <w:tcPr>
        <w:shd w:val="clear" w:color="auto" w:fill="E4B5B3" w:themeFill="accent2" w:themeFillTint="66"/>
      </w:tcPr>
    </w:tblStylePr>
    <w:tblStylePr w:type="band1Horz">
      <w:tblPr/>
      <w:tcPr>
        <w:shd w:val="clear" w:color="auto" w:fill="DDA3A1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rPr>
      <w:rFonts w:asciiTheme="minorHAnsi" w:eastAsiaTheme="minorEastAsia" w:hAnsiTheme="minorHAnsi" w:cstheme="minorBidi"/>
      <w:color w:val="000000" w:themeColor="text1"/>
      <w:sz w:val="22"/>
      <w:szCs w:val="22"/>
      <w:lang w:eastAsia="en-US"/>
    </w:rPr>
    <w:tblPr>
      <w:tblBorders>
        <w:top w:val="single" w:sz="24" w:space="0" w:color="FF8F84" w:themeColor="accent4"/>
        <w:left w:val="single" w:sz="4" w:space="0" w:color="E56B62" w:themeColor="accent3"/>
        <w:bottom w:val="single" w:sz="4" w:space="0" w:color="E56B62" w:themeColor="accent3"/>
        <w:right w:val="single" w:sz="4" w:space="0" w:color="E56B62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0EF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8F84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A8251C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A8251C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8251C" w:themeFill="accent3" w:themeFillShade="99"/>
      </w:tcPr>
    </w:tblStylePr>
    <w:tblStylePr w:type="band1Vert">
      <w:tblPr/>
      <w:tcPr>
        <w:shd w:val="clear" w:color="auto" w:fill="F4C3C0" w:themeFill="accent3" w:themeFillTint="66"/>
      </w:tcPr>
    </w:tblStylePr>
    <w:tblStylePr w:type="band1Horz">
      <w:tblPr/>
      <w:tcPr>
        <w:shd w:val="clear" w:color="auto" w:fill="F2B4B0" w:themeFill="accent3" w:themeFillTint="7F"/>
      </w:tcPr>
    </w:tblStylePr>
  </w:style>
  <w:style w:type="table" w:styleId="-43">
    <w:name w:val="Colorful Shading Accent 4"/>
    <w:basedOn w:val="a3"/>
    <w:uiPriority w:val="71"/>
    <w:rPr>
      <w:rFonts w:asciiTheme="minorHAnsi" w:eastAsiaTheme="minorEastAsia" w:hAnsiTheme="minorHAnsi" w:cstheme="minorBidi"/>
      <w:color w:val="000000" w:themeColor="text1"/>
      <w:sz w:val="22"/>
      <w:szCs w:val="22"/>
      <w:lang w:eastAsia="en-US"/>
    </w:rPr>
    <w:tblPr>
      <w:tblBorders>
        <w:top w:val="single" w:sz="24" w:space="0" w:color="E56B62" w:themeColor="accent3"/>
        <w:left w:val="single" w:sz="4" w:space="0" w:color="FF8F84" w:themeColor="accent4"/>
        <w:bottom w:val="single" w:sz="4" w:space="0" w:color="FF8F84" w:themeColor="accent4"/>
        <w:right w:val="single" w:sz="4" w:space="0" w:color="FF8F84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3F2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56B62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E814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E814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1400" w:themeFill="accent4" w:themeFillShade="99"/>
      </w:tcPr>
    </w:tblStylePr>
    <w:tblStylePr w:type="band1Vert">
      <w:tblPr/>
      <w:tcPr>
        <w:shd w:val="clear" w:color="auto" w:fill="FFD1CD" w:themeFill="accent4" w:themeFillTint="66"/>
      </w:tcPr>
    </w:tblStylePr>
    <w:tblStylePr w:type="band1Horz">
      <w:tblPr/>
      <w:tcPr>
        <w:shd w:val="clear" w:color="auto" w:fill="FFC6C1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rPr>
      <w:rFonts w:asciiTheme="minorHAnsi" w:eastAsiaTheme="minorEastAsia" w:hAnsiTheme="minorHAnsi" w:cstheme="minorBidi"/>
      <w:color w:val="000000" w:themeColor="text1"/>
      <w:sz w:val="22"/>
      <w:szCs w:val="22"/>
      <w:lang w:eastAsia="en-US"/>
    </w:rPr>
    <w:tblPr>
      <w:tblBorders>
        <w:top w:val="single" w:sz="24" w:space="0" w:color="70AD47" w:themeColor="accent6"/>
        <w:left w:val="single" w:sz="4" w:space="0" w:color="F4AFA4" w:themeColor="accent5"/>
        <w:bottom w:val="single" w:sz="4" w:space="0" w:color="F4AFA4" w:themeColor="accent5"/>
        <w:right w:val="single" w:sz="4" w:space="0" w:color="F4AFA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7F6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DA341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DA341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341A" w:themeFill="accent5" w:themeFillShade="99"/>
      </w:tcPr>
    </w:tblStylePr>
    <w:tblStylePr w:type="band1Vert">
      <w:tblPr/>
      <w:tcPr>
        <w:shd w:val="clear" w:color="auto" w:fill="FADEDA" w:themeFill="accent5" w:themeFillTint="66"/>
      </w:tcPr>
    </w:tblStylePr>
    <w:tblStylePr w:type="band1Horz">
      <w:tblPr/>
      <w:tcPr>
        <w:shd w:val="clear" w:color="auto" w:fill="F9D6D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3"/>
    <w:uiPriority w:val="71"/>
    <w:rPr>
      <w:rFonts w:asciiTheme="minorHAnsi" w:eastAsiaTheme="minorEastAsia" w:hAnsiTheme="minorHAnsi" w:cstheme="minorBidi"/>
      <w:color w:val="000000" w:themeColor="text1"/>
      <w:sz w:val="22"/>
      <w:szCs w:val="22"/>
      <w:lang w:eastAsia="en-US"/>
    </w:rPr>
    <w:tblPr>
      <w:tblBorders>
        <w:top w:val="single" w:sz="24" w:space="0" w:color="F4AFA4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4AFA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9">
    <w:name w:val="Colorful List"/>
    <w:basedOn w:val="a3"/>
    <w:uiPriority w:val="72"/>
    <w:rPr>
      <w:rFonts w:asciiTheme="minorHAnsi" w:eastAsiaTheme="minorEastAsia" w:hAnsiTheme="minorHAnsi" w:cstheme="minorBidi"/>
      <w:color w:val="000000" w:themeColor="text1"/>
      <w:sz w:val="22"/>
      <w:szCs w:val="22"/>
      <w:lang w:eastAsia="en-US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63835" w:themeFill="accent2" w:themeFillShade="CC"/>
      </w:tcPr>
    </w:tblStylePr>
    <w:tblStylePr w:type="lastRow">
      <w:rPr>
        <w:b/>
        <w:bCs/>
        <w:color w:val="963835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4">
    <w:name w:val="Colorful List Accent 1"/>
    <w:basedOn w:val="a3"/>
    <w:uiPriority w:val="72"/>
    <w:rPr>
      <w:rFonts w:asciiTheme="minorHAnsi" w:eastAsiaTheme="minorEastAsia" w:hAnsiTheme="minorHAnsi" w:cstheme="minorBidi"/>
      <w:color w:val="000000" w:themeColor="text1"/>
      <w:sz w:val="22"/>
      <w:szCs w:val="22"/>
      <w:lang w:eastAsia="en-US"/>
    </w:rPr>
    <w:tblPr>
      <w:tblStyleRowBandSize w:val="1"/>
      <w:tblStyleColBandSize w:val="1"/>
    </w:tblPr>
    <w:tcPr>
      <w:shd w:val="clear" w:color="auto" w:fill="F9E4E5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63835" w:themeFill="accent2" w:themeFillShade="CC"/>
      </w:tcPr>
    </w:tblStylePr>
    <w:tblStylePr w:type="lastRow">
      <w:rPr>
        <w:b/>
        <w:bCs/>
        <w:color w:val="963835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BCBE" w:themeFill="accent1" w:themeFillTint="3F"/>
      </w:tcPr>
    </w:tblStylePr>
    <w:tblStylePr w:type="band1Horz">
      <w:tblPr/>
      <w:tcPr>
        <w:shd w:val="clear" w:color="auto" w:fill="F2C9CA" w:themeFill="accent1" w:themeFillTint="33"/>
      </w:tcPr>
    </w:tblStylePr>
  </w:style>
  <w:style w:type="table" w:styleId="-24">
    <w:name w:val="Colorful List Accent 2"/>
    <w:basedOn w:val="a3"/>
    <w:uiPriority w:val="72"/>
    <w:rPr>
      <w:rFonts w:asciiTheme="minorHAnsi" w:eastAsiaTheme="minorEastAsia" w:hAnsiTheme="minorHAnsi" w:cstheme="minorBidi"/>
      <w:color w:val="000000" w:themeColor="text1"/>
      <w:sz w:val="22"/>
      <w:szCs w:val="22"/>
      <w:lang w:eastAsia="en-US"/>
    </w:rPr>
    <w:tblPr>
      <w:tblStyleRowBandSize w:val="1"/>
      <w:tblStyleColBandSize w:val="1"/>
    </w:tblPr>
    <w:tcPr>
      <w:shd w:val="clear" w:color="auto" w:fill="F8ECEC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63835" w:themeFill="accent2" w:themeFillShade="CC"/>
      </w:tcPr>
    </w:tblStylePr>
    <w:tblStylePr w:type="lastRow">
      <w:rPr>
        <w:b/>
        <w:bCs/>
        <w:color w:val="963835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ED1D0" w:themeFill="accent2" w:themeFillTint="3F"/>
      </w:tcPr>
    </w:tblStylePr>
    <w:tblStylePr w:type="band1Horz">
      <w:tblPr/>
      <w:tcPr>
        <w:shd w:val="clear" w:color="auto" w:fill="F1DAD9" w:themeFill="accent2" w:themeFillTint="33"/>
      </w:tcPr>
    </w:tblStylePr>
  </w:style>
  <w:style w:type="table" w:styleId="-34">
    <w:name w:val="Colorful List Accent 3"/>
    <w:basedOn w:val="a3"/>
    <w:uiPriority w:val="72"/>
    <w:rPr>
      <w:rFonts w:asciiTheme="minorHAnsi" w:eastAsiaTheme="minorEastAsia" w:hAnsiTheme="minorHAnsi" w:cstheme="minorBidi"/>
      <w:color w:val="000000" w:themeColor="text1"/>
      <w:sz w:val="22"/>
      <w:szCs w:val="22"/>
      <w:lang w:eastAsia="en-US"/>
    </w:rPr>
    <w:tblPr>
      <w:tblStyleRowBandSize w:val="1"/>
      <w:tblStyleColBandSize w:val="1"/>
    </w:tblPr>
    <w:tcPr>
      <w:shd w:val="clear" w:color="auto" w:fill="FCF0EF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F4736" w:themeFill="accent4" w:themeFillShade="CC"/>
      </w:tcPr>
    </w:tblStylePr>
    <w:tblStylePr w:type="lastRow">
      <w:rPr>
        <w:b/>
        <w:bCs/>
        <w:color w:val="FF4736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DAD8" w:themeFill="accent3" w:themeFillTint="3F"/>
      </w:tcPr>
    </w:tblStylePr>
    <w:tblStylePr w:type="band1Horz">
      <w:tblPr/>
      <w:tcPr>
        <w:shd w:val="clear" w:color="auto" w:fill="F9E1DF" w:themeFill="accent3" w:themeFillTint="33"/>
      </w:tcPr>
    </w:tblStylePr>
  </w:style>
  <w:style w:type="table" w:styleId="-44">
    <w:name w:val="Colorful List Accent 4"/>
    <w:basedOn w:val="a3"/>
    <w:uiPriority w:val="72"/>
    <w:rPr>
      <w:rFonts w:asciiTheme="minorHAnsi" w:eastAsiaTheme="minorEastAsia" w:hAnsiTheme="minorHAnsi" w:cstheme="minorBidi"/>
      <w:color w:val="000000" w:themeColor="text1"/>
      <w:sz w:val="22"/>
      <w:szCs w:val="22"/>
      <w:lang w:eastAsia="en-US"/>
    </w:rPr>
    <w:tblPr>
      <w:tblStyleRowBandSize w:val="1"/>
      <w:tblStyleColBandSize w:val="1"/>
    </w:tblPr>
    <w:tcPr>
      <w:shd w:val="clear" w:color="auto" w:fill="FFF3F2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B3529" w:themeFill="accent3" w:themeFillShade="CC"/>
      </w:tcPr>
    </w:tblStylePr>
    <w:tblStylePr w:type="lastRow">
      <w:rPr>
        <w:b/>
        <w:bCs/>
        <w:color w:val="DB3529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2E0" w:themeFill="accent4" w:themeFillTint="3F"/>
      </w:tcPr>
    </w:tblStylePr>
    <w:tblStylePr w:type="band1Horz">
      <w:tblPr/>
      <w:tcPr>
        <w:shd w:val="clear" w:color="auto" w:fill="FFE8E6" w:themeFill="accent4" w:themeFillTint="33"/>
      </w:tcPr>
    </w:tblStylePr>
  </w:style>
  <w:style w:type="table" w:styleId="-54">
    <w:name w:val="Colorful List Accent 5"/>
    <w:basedOn w:val="a3"/>
    <w:uiPriority w:val="72"/>
    <w:rPr>
      <w:rFonts w:asciiTheme="minorHAnsi" w:eastAsiaTheme="minorEastAsia" w:hAnsiTheme="minorHAnsi" w:cstheme="minorBidi"/>
      <w:color w:val="000000" w:themeColor="text1"/>
      <w:sz w:val="22"/>
      <w:szCs w:val="22"/>
      <w:lang w:eastAsia="en-US"/>
    </w:rPr>
    <w:tblPr>
      <w:tblStyleRowBandSize w:val="1"/>
      <w:tblStyleColBandSize w:val="1"/>
    </w:tblPr>
    <w:tcPr>
      <w:shd w:val="clear" w:color="auto" w:fill="FEF7F6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EBE8" w:themeFill="accent5" w:themeFillTint="3F"/>
      </w:tcPr>
    </w:tblStylePr>
    <w:tblStylePr w:type="band1Horz">
      <w:tblPr/>
      <w:tcPr>
        <w:shd w:val="clear" w:color="auto" w:fill="FCEEEC" w:themeFill="accent5" w:themeFillTint="33"/>
      </w:tcPr>
    </w:tblStylePr>
  </w:style>
  <w:style w:type="table" w:styleId="-64">
    <w:name w:val="Colorful List Accent 6"/>
    <w:basedOn w:val="a3"/>
    <w:uiPriority w:val="72"/>
    <w:rPr>
      <w:rFonts w:asciiTheme="minorHAnsi" w:eastAsiaTheme="minorEastAsia" w:hAnsiTheme="minorHAnsi" w:cstheme="minorBidi"/>
      <w:color w:val="000000" w:themeColor="text1"/>
      <w:sz w:val="22"/>
      <w:szCs w:val="22"/>
      <w:lang w:eastAsia="en-US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B6E5B" w:themeFill="accent5" w:themeFillShade="CC"/>
      </w:tcPr>
    </w:tblStylePr>
    <w:tblStylePr w:type="lastRow">
      <w:rPr>
        <w:b/>
        <w:bCs/>
        <w:color w:val="EB6E5B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affa">
    <w:name w:val="Colorful Grid"/>
    <w:basedOn w:val="a3"/>
    <w:uiPriority w:val="73"/>
    <w:rPr>
      <w:rFonts w:asciiTheme="minorHAnsi" w:eastAsiaTheme="minorEastAsia" w:hAnsiTheme="minorHAnsi" w:cstheme="minorBidi"/>
      <w:color w:val="000000" w:themeColor="text1"/>
      <w:sz w:val="22"/>
      <w:szCs w:val="22"/>
      <w:lang w:eastAsia="en-US"/>
    </w:rPr>
    <w:tblPr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5">
    <w:name w:val="Colorful Grid Accent 1"/>
    <w:basedOn w:val="a3"/>
    <w:uiPriority w:val="73"/>
    <w:rPr>
      <w:rFonts w:asciiTheme="minorHAnsi" w:eastAsiaTheme="minorEastAsia" w:hAnsiTheme="minorHAnsi" w:cstheme="minorBidi"/>
      <w:color w:val="000000" w:themeColor="text1"/>
      <w:sz w:val="22"/>
      <w:szCs w:val="22"/>
      <w:lang w:eastAsia="en-US"/>
    </w:rPr>
    <w:tblPr>
      <w:tblBorders>
        <w:insideH w:val="single" w:sz="4" w:space="0" w:color="FFFFFF" w:themeColor="background1"/>
      </w:tblBorders>
    </w:tblPr>
    <w:tcPr>
      <w:shd w:val="clear" w:color="auto" w:fill="F2C9CA" w:themeFill="accent1" w:themeFillTint="33"/>
    </w:tcPr>
    <w:tblStylePr w:type="firstRow">
      <w:rPr>
        <w:b/>
        <w:bCs/>
      </w:rPr>
      <w:tblPr/>
      <w:tcPr>
        <w:shd w:val="clear" w:color="auto" w:fill="E69496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69496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6E191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6E191B" w:themeFill="accent1" w:themeFillShade="BF"/>
      </w:tcPr>
    </w:tblStylePr>
    <w:tblStylePr w:type="band1Vert">
      <w:tblPr/>
      <w:tcPr>
        <w:shd w:val="clear" w:color="auto" w:fill="E0797C" w:themeFill="accent1" w:themeFillTint="7F"/>
      </w:tcPr>
    </w:tblStylePr>
    <w:tblStylePr w:type="band1Horz">
      <w:tblPr/>
      <w:tcPr>
        <w:shd w:val="clear" w:color="auto" w:fill="E0797C" w:themeFill="accent1" w:themeFillTint="7F"/>
      </w:tcPr>
    </w:tblStylePr>
  </w:style>
  <w:style w:type="table" w:styleId="-25">
    <w:name w:val="Colorful Grid Accent 2"/>
    <w:basedOn w:val="a3"/>
    <w:uiPriority w:val="73"/>
    <w:rPr>
      <w:rFonts w:asciiTheme="minorHAnsi" w:eastAsiaTheme="minorEastAsia" w:hAnsiTheme="minorHAnsi" w:cstheme="minorBidi"/>
      <w:color w:val="000000" w:themeColor="text1"/>
      <w:sz w:val="22"/>
      <w:szCs w:val="22"/>
      <w:lang w:eastAsia="en-US"/>
    </w:rPr>
    <w:tblPr>
      <w:tblBorders>
        <w:insideH w:val="single" w:sz="4" w:space="0" w:color="FFFFFF" w:themeColor="background1"/>
      </w:tblBorders>
    </w:tblPr>
    <w:tcPr>
      <w:shd w:val="clear" w:color="auto" w:fill="F1DAD9" w:themeFill="accent2" w:themeFillTint="33"/>
    </w:tcPr>
    <w:tblStylePr w:type="firstRow">
      <w:rPr>
        <w:b/>
        <w:bCs/>
      </w:rPr>
      <w:tblPr/>
      <w:tcPr>
        <w:shd w:val="clear" w:color="auto" w:fill="E4B5B3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4B5B3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8C3532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8C3532" w:themeFill="accent2" w:themeFillShade="BF"/>
      </w:tcPr>
    </w:tblStylePr>
    <w:tblStylePr w:type="band1Vert">
      <w:tblPr/>
      <w:tcPr>
        <w:shd w:val="clear" w:color="auto" w:fill="DDA3A1" w:themeFill="accent2" w:themeFillTint="7F"/>
      </w:tcPr>
    </w:tblStylePr>
    <w:tblStylePr w:type="band1Horz">
      <w:tblPr/>
      <w:tcPr>
        <w:shd w:val="clear" w:color="auto" w:fill="DDA3A1" w:themeFill="accent2" w:themeFillTint="7F"/>
      </w:tcPr>
    </w:tblStylePr>
  </w:style>
  <w:style w:type="table" w:styleId="-35">
    <w:name w:val="Colorful Grid Accent 3"/>
    <w:basedOn w:val="a3"/>
    <w:uiPriority w:val="73"/>
    <w:rPr>
      <w:rFonts w:asciiTheme="minorHAnsi" w:eastAsiaTheme="minorEastAsia" w:hAnsiTheme="minorHAnsi" w:cstheme="minorBidi"/>
      <w:color w:val="000000" w:themeColor="text1"/>
      <w:sz w:val="22"/>
      <w:szCs w:val="22"/>
      <w:lang w:eastAsia="en-US"/>
    </w:rPr>
    <w:tblPr>
      <w:tblBorders>
        <w:insideH w:val="single" w:sz="4" w:space="0" w:color="FFFFFF" w:themeColor="background1"/>
      </w:tblBorders>
    </w:tblPr>
    <w:tcPr>
      <w:shd w:val="clear" w:color="auto" w:fill="F9E1DF" w:themeFill="accent3" w:themeFillTint="33"/>
    </w:tcPr>
    <w:tblStylePr w:type="firstRow">
      <w:rPr>
        <w:b/>
        <w:bCs/>
      </w:rPr>
      <w:tblPr/>
      <w:tcPr>
        <w:shd w:val="clear" w:color="auto" w:fill="F4C3C0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4C3C0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D12E22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D12E22" w:themeFill="accent3" w:themeFillShade="BF"/>
      </w:tcPr>
    </w:tblStylePr>
    <w:tblStylePr w:type="band1Vert">
      <w:tblPr/>
      <w:tcPr>
        <w:shd w:val="clear" w:color="auto" w:fill="F2B4B0" w:themeFill="accent3" w:themeFillTint="7F"/>
      </w:tcPr>
    </w:tblStylePr>
    <w:tblStylePr w:type="band1Horz">
      <w:tblPr/>
      <w:tcPr>
        <w:shd w:val="clear" w:color="auto" w:fill="F2B4B0" w:themeFill="accent3" w:themeFillTint="7F"/>
      </w:tcPr>
    </w:tblStylePr>
  </w:style>
  <w:style w:type="table" w:styleId="-45">
    <w:name w:val="Colorful Grid Accent 4"/>
    <w:basedOn w:val="a3"/>
    <w:uiPriority w:val="73"/>
    <w:rPr>
      <w:rFonts w:asciiTheme="minorHAnsi" w:eastAsiaTheme="minorEastAsia" w:hAnsiTheme="minorHAnsi" w:cstheme="minorBidi"/>
      <w:color w:val="000000" w:themeColor="text1"/>
      <w:sz w:val="22"/>
      <w:szCs w:val="22"/>
      <w:lang w:eastAsia="en-US"/>
    </w:rPr>
    <w:tblPr>
      <w:tblBorders>
        <w:insideH w:val="single" w:sz="4" w:space="0" w:color="FFFFFF" w:themeColor="background1"/>
      </w:tblBorders>
    </w:tblPr>
    <w:tcPr>
      <w:shd w:val="clear" w:color="auto" w:fill="FFE8E6" w:themeFill="accent4" w:themeFillTint="33"/>
    </w:tcPr>
    <w:tblStylePr w:type="firstRow">
      <w:rPr>
        <w:b/>
        <w:bCs/>
      </w:rPr>
      <w:tblPr/>
      <w:tcPr>
        <w:shd w:val="clear" w:color="auto" w:fill="FFD1CD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D1CD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FF3522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FF3522" w:themeFill="accent4" w:themeFillShade="BF"/>
      </w:tcPr>
    </w:tblStylePr>
    <w:tblStylePr w:type="band1Vert">
      <w:tblPr/>
      <w:tcPr>
        <w:shd w:val="clear" w:color="auto" w:fill="FFC6C1" w:themeFill="accent4" w:themeFillTint="7F"/>
      </w:tcPr>
    </w:tblStylePr>
    <w:tblStylePr w:type="band1Horz">
      <w:tblPr/>
      <w:tcPr>
        <w:shd w:val="clear" w:color="auto" w:fill="FFC6C1" w:themeFill="accent4" w:themeFillTint="7F"/>
      </w:tcPr>
    </w:tblStylePr>
  </w:style>
  <w:style w:type="table" w:styleId="-55">
    <w:name w:val="Colorful Grid Accent 5"/>
    <w:basedOn w:val="a3"/>
    <w:uiPriority w:val="73"/>
    <w:rPr>
      <w:rFonts w:asciiTheme="minorHAnsi" w:eastAsiaTheme="minorEastAsia" w:hAnsiTheme="minorHAnsi" w:cstheme="minorBidi"/>
      <w:color w:val="000000" w:themeColor="text1"/>
      <w:sz w:val="22"/>
      <w:szCs w:val="22"/>
      <w:lang w:eastAsia="en-US"/>
    </w:rPr>
    <w:tblPr>
      <w:tblBorders>
        <w:insideH w:val="single" w:sz="4" w:space="0" w:color="FFFFFF" w:themeColor="background1"/>
      </w:tblBorders>
    </w:tblPr>
    <w:tcPr>
      <w:shd w:val="clear" w:color="auto" w:fill="FCEEEC" w:themeFill="accent5" w:themeFillTint="33"/>
    </w:tcPr>
    <w:tblStylePr w:type="firstRow">
      <w:rPr>
        <w:b/>
        <w:bCs/>
      </w:rPr>
      <w:tblPr/>
      <w:tcPr>
        <w:shd w:val="clear" w:color="auto" w:fill="FADEDA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ADEDA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E95E48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E95E48" w:themeFill="accent5" w:themeFillShade="BF"/>
      </w:tcPr>
    </w:tblStylePr>
    <w:tblStylePr w:type="band1Vert">
      <w:tblPr/>
      <w:tcPr>
        <w:shd w:val="clear" w:color="auto" w:fill="F9D6D1" w:themeFill="accent5" w:themeFillTint="7F"/>
      </w:tcPr>
    </w:tblStylePr>
    <w:tblStylePr w:type="band1Horz">
      <w:tblPr/>
      <w:tcPr>
        <w:shd w:val="clear" w:color="auto" w:fill="F9D6D1" w:themeFill="accent5" w:themeFillTint="7F"/>
      </w:tcPr>
    </w:tblStylePr>
  </w:style>
  <w:style w:type="table" w:styleId="-65">
    <w:name w:val="Colorful Grid Accent 6"/>
    <w:basedOn w:val="a3"/>
    <w:uiPriority w:val="73"/>
    <w:rPr>
      <w:rFonts w:asciiTheme="minorHAnsi" w:eastAsiaTheme="minorEastAsia" w:hAnsiTheme="minorHAnsi" w:cstheme="minorBidi"/>
      <w:color w:val="000000" w:themeColor="text1"/>
      <w:sz w:val="22"/>
      <w:szCs w:val="22"/>
      <w:lang w:eastAsia="en-US"/>
    </w:rPr>
    <w:tblPr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character" w:styleId="affb">
    <w:name w:val="Strong"/>
    <w:basedOn w:val="a2"/>
    <w:uiPriority w:val="22"/>
    <w:rPr>
      <w:b/>
      <w:bCs/>
    </w:rPr>
  </w:style>
  <w:style w:type="character" w:styleId="affc">
    <w:name w:val="endnote reference"/>
    <w:basedOn w:val="a2"/>
    <w:uiPriority w:val="99"/>
    <w:unhideWhenUsed/>
    <w:rPr>
      <w:vertAlign w:val="superscript"/>
    </w:rPr>
  </w:style>
  <w:style w:type="character" w:styleId="affd">
    <w:name w:val="FollowedHyperlink"/>
    <w:basedOn w:val="a2"/>
    <w:uiPriority w:val="99"/>
    <w:unhideWhenUsed/>
    <w:rPr>
      <w:color w:val="954F72"/>
      <w:u w:val="single"/>
    </w:rPr>
  </w:style>
  <w:style w:type="character" w:styleId="affe">
    <w:name w:val="Emphasis"/>
    <w:basedOn w:val="a2"/>
    <w:uiPriority w:val="20"/>
    <w:rPr>
      <w:i/>
      <w:iCs/>
    </w:rPr>
  </w:style>
  <w:style w:type="character" w:styleId="afff">
    <w:name w:val="Hyperlink"/>
    <w:basedOn w:val="a2"/>
    <w:uiPriority w:val="99"/>
    <w:unhideWhenUsed/>
    <w:qFormat/>
    <w:rPr>
      <w:color w:val="0563C1" w:themeColor="hyperlink"/>
      <w:u w:val="single"/>
    </w:rPr>
  </w:style>
  <w:style w:type="character" w:styleId="afff0">
    <w:name w:val="annotation reference"/>
    <w:basedOn w:val="a2"/>
    <w:rPr>
      <w:sz w:val="21"/>
      <w:szCs w:val="21"/>
    </w:rPr>
  </w:style>
  <w:style w:type="character" w:styleId="afff1">
    <w:name w:val="footnote reference"/>
    <w:basedOn w:val="a2"/>
    <w:uiPriority w:val="99"/>
    <w:rPr>
      <w:vertAlign w:val="superscript"/>
    </w:rPr>
  </w:style>
  <w:style w:type="character" w:customStyle="1" w:styleId="24">
    <w:name w:val="标题2 字符"/>
    <w:basedOn w:val="a2"/>
    <w:link w:val="22"/>
    <w:qFormat/>
    <w:rPr>
      <w:rFonts w:asciiTheme="minorHAnsi" w:hAnsiTheme="minorHAnsi" w:cstheme="minorBidi"/>
      <w:b/>
      <w:bCs/>
      <w:kern w:val="2"/>
      <w:sz w:val="32"/>
      <w:szCs w:val="32"/>
    </w:rPr>
  </w:style>
  <w:style w:type="character" w:customStyle="1" w:styleId="32">
    <w:name w:val="标题 3 字符"/>
    <w:basedOn w:val="a2"/>
    <w:link w:val="31"/>
    <w:uiPriority w:val="9"/>
    <w:qFormat/>
    <w:rsid w:val="001E45DF"/>
    <w:rPr>
      <w:rFonts w:cstheme="minorBidi"/>
      <w:b/>
      <w:bCs/>
      <w:color w:val="942225" w:themeColor="accent1"/>
      <w:kern w:val="2"/>
      <w:sz w:val="24"/>
      <w:szCs w:val="32"/>
    </w:rPr>
  </w:style>
  <w:style w:type="paragraph" w:customStyle="1" w:styleId="TOC10">
    <w:name w:val="TOC 标题1"/>
    <w:basedOn w:val="1"/>
    <w:next w:val="a1"/>
    <w:uiPriority w:val="39"/>
    <w:unhideWhenUsed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kern w:val="0"/>
      <w:sz w:val="32"/>
      <w:szCs w:val="32"/>
    </w:rPr>
  </w:style>
  <w:style w:type="character" w:customStyle="1" w:styleId="af">
    <w:name w:val="日期 字符"/>
    <w:basedOn w:val="a2"/>
    <w:link w:val="ae"/>
    <w:qFormat/>
    <w:rPr>
      <w:rFonts w:asciiTheme="minorHAnsi" w:hAnsiTheme="minorHAnsi" w:cstheme="minorBidi"/>
      <w:kern w:val="2"/>
      <w:sz w:val="21"/>
      <w:szCs w:val="24"/>
    </w:rPr>
  </w:style>
  <w:style w:type="paragraph" w:customStyle="1" w:styleId="afff2">
    <w:name w:val="第二级标题"/>
    <w:basedOn w:val="21"/>
    <w:next w:val="a1"/>
    <w:pPr>
      <w:keepLines w:val="0"/>
      <w:widowControl/>
      <w:pBdr>
        <w:top w:val="single" w:sz="24" w:space="0" w:color="CAF1F6"/>
        <w:left w:val="single" w:sz="24" w:space="0" w:color="CAF1F6"/>
        <w:bottom w:val="single" w:sz="24" w:space="0" w:color="CAF1F6"/>
        <w:right w:val="single" w:sz="24" w:space="0" w:color="CAF1F6"/>
      </w:pBdr>
      <w:shd w:val="clear" w:color="auto" w:fill="CAF1F6"/>
      <w:spacing w:before="0" w:after="0"/>
    </w:pPr>
    <w:rPr>
      <w:rFonts w:ascii="黑体" w:hAnsi="黑体" w:cs="宋体"/>
      <w:b/>
      <w:bCs w:val="0"/>
      <w:caps/>
      <w:color w:val="000000"/>
      <w:spacing w:val="15"/>
      <w:kern w:val="0"/>
      <w:szCs w:val="30"/>
    </w:rPr>
  </w:style>
  <w:style w:type="paragraph" w:customStyle="1" w:styleId="38">
    <w:name w:val="标题3"/>
    <w:basedOn w:val="31"/>
    <w:link w:val="39"/>
    <w:rsid w:val="00321B7A"/>
    <w:pPr>
      <w:pBdr>
        <w:bottom w:val="single" w:sz="6" w:space="1" w:color="942225" w:themeColor="accent1"/>
      </w:pBdr>
    </w:pPr>
  </w:style>
  <w:style w:type="character" w:customStyle="1" w:styleId="39">
    <w:name w:val="标题3 字符"/>
    <w:basedOn w:val="32"/>
    <w:link w:val="38"/>
    <w:qFormat/>
    <w:rsid w:val="00321B7A"/>
    <w:rPr>
      <w:rFonts w:asciiTheme="minorHAnsi" w:hAnsiTheme="minorHAnsi" w:cstheme="minorBidi"/>
      <w:b/>
      <w:bCs/>
      <w:color w:val="942225" w:themeColor="accent1"/>
      <w:kern w:val="2"/>
      <w:sz w:val="24"/>
      <w:szCs w:val="32"/>
    </w:rPr>
  </w:style>
  <w:style w:type="character" w:customStyle="1" w:styleId="40">
    <w:name w:val="标题 4 字符"/>
    <w:basedOn w:val="a2"/>
    <w:link w:val="4"/>
    <w:uiPriority w:val="9"/>
    <w:qFormat/>
    <w:rsid w:val="001E45DF"/>
    <w:rPr>
      <w:rFonts w:cstheme="majorBidi"/>
      <w:b/>
      <w:bCs/>
      <w:color w:val="942225" w:themeColor="accent1"/>
      <w:kern w:val="2"/>
      <w:sz w:val="21"/>
      <w:szCs w:val="28"/>
    </w:rPr>
  </w:style>
  <w:style w:type="paragraph" w:customStyle="1" w:styleId="afff3">
    <w:name w:val="表格字体"/>
    <w:basedOn w:val="a1"/>
    <w:link w:val="afff4"/>
    <w:pPr>
      <w:spacing w:line="240" w:lineRule="auto"/>
      <w:jc w:val="center"/>
    </w:pPr>
    <w:rPr>
      <w:rFonts w:ascii="宋体" w:eastAsiaTheme="minorEastAsia" w:hAnsi="宋体"/>
      <w:sz w:val="18"/>
      <w:szCs w:val="18"/>
    </w:rPr>
  </w:style>
  <w:style w:type="character" w:customStyle="1" w:styleId="afff4">
    <w:name w:val="表格字体 字符"/>
    <w:basedOn w:val="a2"/>
    <w:link w:val="afff3"/>
    <w:qFormat/>
    <w:rPr>
      <w:rFonts w:ascii="宋体" w:eastAsiaTheme="minorEastAsia" w:hAnsi="宋体" w:cstheme="minorBidi"/>
      <w:kern w:val="2"/>
      <w:sz w:val="18"/>
      <w:szCs w:val="18"/>
    </w:rPr>
  </w:style>
  <w:style w:type="paragraph" w:styleId="afff5">
    <w:name w:val="No Spacing"/>
    <w:link w:val="afff6"/>
    <w:uiPriority w:val="1"/>
    <w:qFormat/>
    <w:rPr>
      <w:rFonts w:asciiTheme="minorHAnsi" w:eastAsiaTheme="minorEastAsia" w:hAnsiTheme="minorHAnsi" w:cstheme="minorBidi"/>
      <w:sz w:val="22"/>
      <w:szCs w:val="22"/>
    </w:rPr>
  </w:style>
  <w:style w:type="character" w:customStyle="1" w:styleId="afff6">
    <w:name w:val="无间隔 字符"/>
    <w:basedOn w:val="a2"/>
    <w:link w:val="afff5"/>
    <w:uiPriority w:val="1"/>
    <w:qFormat/>
    <w:rPr>
      <w:rFonts w:asciiTheme="minorHAnsi" w:eastAsiaTheme="minorEastAsia" w:hAnsiTheme="minorHAnsi" w:cstheme="minorBidi"/>
      <w:sz w:val="22"/>
      <w:szCs w:val="22"/>
    </w:rPr>
  </w:style>
  <w:style w:type="character" w:customStyle="1" w:styleId="af5">
    <w:name w:val="页脚 字符"/>
    <w:basedOn w:val="a2"/>
    <w:link w:val="af4"/>
    <w:uiPriority w:val="99"/>
    <w:qFormat/>
    <w:rPr>
      <w:rFonts w:asciiTheme="minorHAnsi" w:hAnsiTheme="minorHAnsi" w:cstheme="minorBidi"/>
      <w:kern w:val="2"/>
      <w:sz w:val="18"/>
      <w:szCs w:val="24"/>
    </w:rPr>
  </w:style>
  <w:style w:type="character" w:customStyle="1" w:styleId="50">
    <w:name w:val="标题 5 字符"/>
    <w:basedOn w:val="a2"/>
    <w:link w:val="5"/>
    <w:uiPriority w:val="9"/>
    <w:qFormat/>
    <w:rsid w:val="00D31013"/>
    <w:rPr>
      <w:rFonts w:cstheme="minorBidi"/>
      <w:b/>
      <w:bCs/>
      <w:kern w:val="2"/>
      <w:sz w:val="18"/>
      <w:szCs w:val="28"/>
    </w:rPr>
  </w:style>
  <w:style w:type="character" w:customStyle="1" w:styleId="afc">
    <w:name w:val="脚注文本 字符"/>
    <w:basedOn w:val="a2"/>
    <w:link w:val="afb"/>
    <w:uiPriority w:val="99"/>
    <w:qFormat/>
    <w:rsid w:val="00D31013"/>
    <w:rPr>
      <w:rFonts w:asciiTheme="minorHAnsi" w:hAnsiTheme="minorHAnsi" w:cstheme="minorBidi"/>
      <w:color w:val="942225" w:themeColor="accent1"/>
      <w:kern w:val="2"/>
      <w:sz w:val="15"/>
      <w:szCs w:val="18"/>
    </w:rPr>
  </w:style>
  <w:style w:type="character" w:customStyle="1" w:styleId="aa">
    <w:name w:val="批注文字 字符"/>
    <w:basedOn w:val="a2"/>
    <w:link w:val="a9"/>
    <w:qFormat/>
    <w:rPr>
      <w:rFonts w:asciiTheme="minorHAnsi" w:hAnsiTheme="minorHAnsi" w:cstheme="minorBidi"/>
      <w:kern w:val="2"/>
      <w:sz w:val="21"/>
      <w:szCs w:val="24"/>
    </w:rPr>
  </w:style>
  <w:style w:type="character" w:customStyle="1" w:styleId="aff2">
    <w:name w:val="批注主题 字符"/>
    <w:basedOn w:val="aa"/>
    <w:link w:val="aff1"/>
    <w:qFormat/>
    <w:rPr>
      <w:rFonts w:asciiTheme="minorHAnsi" w:hAnsiTheme="minorHAnsi" w:cstheme="minorBidi"/>
      <w:b/>
      <w:bCs/>
      <w:kern w:val="2"/>
      <w:sz w:val="21"/>
      <w:szCs w:val="24"/>
    </w:rPr>
  </w:style>
  <w:style w:type="character" w:customStyle="1" w:styleId="14">
    <w:name w:val="明显参考1"/>
    <w:basedOn w:val="a2"/>
    <w:uiPriority w:val="32"/>
    <w:rPr>
      <w:bCs/>
      <w:i/>
      <w:smallCaps/>
      <w:color w:val="FF0000"/>
      <w:spacing w:val="5"/>
      <w:sz w:val="21"/>
    </w:rPr>
  </w:style>
  <w:style w:type="paragraph" w:styleId="afff7">
    <w:name w:val="List Paragraph"/>
    <w:basedOn w:val="a1"/>
    <w:uiPriority w:val="34"/>
    <w:pPr>
      <w:ind w:firstLineChars="200" w:firstLine="420"/>
    </w:pPr>
  </w:style>
  <w:style w:type="character" w:customStyle="1" w:styleId="60">
    <w:name w:val="标题 6 字符"/>
    <w:basedOn w:val="a2"/>
    <w:link w:val="6"/>
    <w:uiPriority w:val="9"/>
    <w:qFormat/>
    <w:rPr>
      <w:rFonts w:asciiTheme="majorHAnsi" w:eastAsiaTheme="majorEastAsia" w:hAnsiTheme="majorHAnsi" w:cstheme="majorBidi"/>
      <w:i/>
      <w:iCs/>
      <w:color w:val="4A1112" w:themeColor="accent1" w:themeShade="80"/>
      <w:sz w:val="21"/>
      <w:szCs w:val="22"/>
      <w:lang w:eastAsia="en-US"/>
    </w:rPr>
  </w:style>
  <w:style w:type="character" w:customStyle="1" w:styleId="70">
    <w:name w:val="标题 7 字符"/>
    <w:basedOn w:val="a2"/>
    <w:link w:val="7"/>
    <w:uiPriority w:val="9"/>
    <w:semiHidden/>
    <w:qFormat/>
    <w:rPr>
      <w:rFonts w:asciiTheme="majorHAnsi" w:eastAsiaTheme="majorEastAsia" w:hAnsiTheme="majorHAnsi" w:cstheme="majorBidi"/>
      <w:i/>
      <w:iCs/>
      <w:color w:val="404040" w:themeColor="text1" w:themeTint="BF"/>
      <w:sz w:val="21"/>
      <w:szCs w:val="22"/>
      <w:lang w:eastAsia="en-US"/>
    </w:rPr>
  </w:style>
  <w:style w:type="character" w:customStyle="1" w:styleId="80">
    <w:name w:val="标题 8 字符"/>
    <w:basedOn w:val="a2"/>
    <w:link w:val="8"/>
    <w:uiPriority w:val="9"/>
    <w:semiHidden/>
    <w:qFormat/>
    <w:rPr>
      <w:rFonts w:asciiTheme="majorHAnsi" w:eastAsiaTheme="majorEastAsia" w:hAnsiTheme="majorHAnsi" w:cstheme="majorBidi"/>
      <w:color w:val="942225" w:themeColor="accent1"/>
      <w:lang w:eastAsia="en-US"/>
    </w:rPr>
  </w:style>
  <w:style w:type="character" w:customStyle="1" w:styleId="90">
    <w:name w:val="标题 9 字符"/>
    <w:basedOn w:val="a2"/>
    <w:link w:val="9"/>
    <w:uiPriority w:val="9"/>
    <w:semiHidden/>
    <w:qFormat/>
    <w:rPr>
      <w:rFonts w:asciiTheme="majorHAnsi" w:eastAsiaTheme="majorEastAsia" w:hAnsiTheme="majorHAnsi" w:cstheme="majorBidi"/>
      <w:i/>
      <w:iCs/>
      <w:color w:val="404040" w:themeColor="text1" w:themeTint="BF"/>
      <w:lang w:eastAsia="en-US"/>
    </w:rPr>
  </w:style>
  <w:style w:type="character" w:customStyle="1" w:styleId="af7">
    <w:name w:val="页眉 字符"/>
    <w:basedOn w:val="a2"/>
    <w:link w:val="af6"/>
    <w:uiPriority w:val="99"/>
    <w:qFormat/>
    <w:rPr>
      <w:rFonts w:asciiTheme="minorHAnsi" w:hAnsiTheme="minorHAnsi" w:cstheme="minorBidi"/>
      <w:kern w:val="2"/>
      <w:sz w:val="18"/>
      <w:szCs w:val="24"/>
    </w:rPr>
  </w:style>
  <w:style w:type="character" w:customStyle="1" w:styleId="10">
    <w:name w:val="标题 1 字符"/>
    <w:basedOn w:val="a2"/>
    <w:link w:val="1"/>
    <w:uiPriority w:val="9"/>
    <w:qFormat/>
    <w:rsid w:val="001E45DF"/>
    <w:rPr>
      <w:rFonts w:eastAsia="黑体" w:cstheme="minorBidi"/>
      <w:b/>
      <w:color w:val="F2C9CA" w:themeColor="accent1" w:themeTint="33"/>
      <w:kern w:val="44"/>
      <w:sz w:val="44"/>
      <w:szCs w:val="24"/>
    </w:rPr>
  </w:style>
  <w:style w:type="character" w:customStyle="1" w:styleId="23">
    <w:name w:val="标题 2 字符"/>
    <w:basedOn w:val="a2"/>
    <w:link w:val="21"/>
    <w:uiPriority w:val="9"/>
    <w:qFormat/>
    <w:rsid w:val="001E45DF"/>
    <w:rPr>
      <w:rFonts w:eastAsia="黑体" w:cstheme="minorBidi"/>
      <w:bCs/>
      <w:color w:val="942225" w:themeColor="accent1"/>
      <w:kern w:val="2"/>
      <w:sz w:val="30"/>
      <w:szCs w:val="32"/>
      <w:shd w:val="clear" w:color="auto" w:fill="F3CACB" w:themeFill="accent1" w:themeFillTint="32"/>
    </w:rPr>
  </w:style>
  <w:style w:type="character" w:customStyle="1" w:styleId="aff0">
    <w:name w:val="标题 字符"/>
    <w:basedOn w:val="a2"/>
    <w:link w:val="aff"/>
    <w:uiPriority w:val="10"/>
    <w:qFormat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eastAsia="en-US"/>
    </w:rPr>
  </w:style>
  <w:style w:type="character" w:customStyle="1" w:styleId="af9">
    <w:name w:val="副标题 字符"/>
    <w:basedOn w:val="a2"/>
    <w:link w:val="af8"/>
    <w:uiPriority w:val="11"/>
    <w:qFormat/>
    <w:rPr>
      <w:rFonts w:asciiTheme="majorHAnsi" w:eastAsiaTheme="majorEastAsia" w:hAnsiTheme="majorHAnsi" w:cstheme="majorBidi"/>
      <w:b/>
      <w:i/>
      <w:iCs/>
      <w:color w:val="A6A6A6" w:themeColor="background1" w:themeShade="A6"/>
      <w:spacing w:val="15"/>
      <w:sz w:val="24"/>
      <w:szCs w:val="24"/>
      <w:lang w:eastAsia="en-US"/>
    </w:rPr>
  </w:style>
  <w:style w:type="character" w:customStyle="1" w:styleId="ac">
    <w:name w:val="正文文本 字符"/>
    <w:basedOn w:val="a2"/>
    <w:link w:val="ab"/>
    <w:uiPriority w:val="99"/>
    <w:qFormat/>
    <w:rPr>
      <w:rFonts w:cstheme="minorBidi"/>
      <w:color w:val="000000"/>
      <w:sz w:val="21"/>
      <w:szCs w:val="22"/>
      <w:lang w:eastAsia="en-US"/>
    </w:rPr>
  </w:style>
  <w:style w:type="character" w:customStyle="1" w:styleId="27">
    <w:name w:val="正文文本 2 字符"/>
    <w:basedOn w:val="a2"/>
    <w:link w:val="26"/>
    <w:uiPriority w:val="99"/>
    <w:qFormat/>
    <w:rPr>
      <w:rFonts w:cstheme="minorBidi"/>
      <w:color w:val="000000"/>
      <w:sz w:val="21"/>
      <w:szCs w:val="22"/>
      <w:lang w:eastAsia="en-US"/>
    </w:rPr>
  </w:style>
  <w:style w:type="character" w:customStyle="1" w:styleId="35">
    <w:name w:val="正文文本 3 字符"/>
    <w:basedOn w:val="a2"/>
    <w:link w:val="34"/>
    <w:uiPriority w:val="99"/>
    <w:qFormat/>
    <w:rPr>
      <w:rFonts w:cstheme="minorBidi"/>
      <w:color w:val="000000"/>
      <w:sz w:val="16"/>
      <w:szCs w:val="16"/>
      <w:lang w:eastAsia="en-US"/>
    </w:rPr>
  </w:style>
  <w:style w:type="character" w:customStyle="1" w:styleId="a6">
    <w:name w:val="宏文本 字符"/>
    <w:basedOn w:val="a2"/>
    <w:link w:val="a5"/>
    <w:uiPriority w:val="99"/>
    <w:qFormat/>
    <w:rPr>
      <w:rFonts w:ascii="Courier" w:eastAsiaTheme="minorEastAsia" w:hAnsi="Courier" w:cstheme="minorBidi"/>
      <w:lang w:eastAsia="en-US"/>
    </w:rPr>
  </w:style>
  <w:style w:type="paragraph" w:styleId="afff8">
    <w:name w:val="Quote"/>
    <w:basedOn w:val="a1"/>
    <w:next w:val="a1"/>
    <w:link w:val="afff9"/>
    <w:uiPriority w:val="29"/>
    <w:pPr>
      <w:widowControl/>
      <w:ind w:firstLine="420"/>
    </w:pPr>
    <w:rPr>
      <w:rFonts w:ascii="Times New Roman" w:hAnsi="Times New Roman"/>
      <w:i/>
      <w:iCs/>
      <w:color w:val="000000" w:themeColor="text1"/>
      <w:kern w:val="0"/>
      <w:szCs w:val="22"/>
      <w:lang w:eastAsia="en-US"/>
    </w:rPr>
  </w:style>
  <w:style w:type="character" w:customStyle="1" w:styleId="afff9">
    <w:name w:val="引用 字符"/>
    <w:basedOn w:val="a2"/>
    <w:link w:val="afff8"/>
    <w:uiPriority w:val="29"/>
    <w:qFormat/>
    <w:rPr>
      <w:rFonts w:cstheme="minorBidi"/>
      <w:i/>
      <w:iCs/>
      <w:color w:val="000000" w:themeColor="text1"/>
      <w:sz w:val="21"/>
      <w:szCs w:val="22"/>
      <w:lang w:eastAsia="en-US"/>
    </w:rPr>
  </w:style>
  <w:style w:type="paragraph" w:styleId="afffa">
    <w:name w:val="Intense Quote"/>
    <w:basedOn w:val="a1"/>
    <w:next w:val="a1"/>
    <w:link w:val="afffb"/>
    <w:uiPriority w:val="30"/>
    <w:pPr>
      <w:widowControl/>
      <w:pBdr>
        <w:bottom w:val="single" w:sz="4" w:space="4" w:color="942225" w:themeColor="accent1"/>
      </w:pBdr>
      <w:spacing w:before="200" w:after="280"/>
      <w:ind w:left="936" w:right="936" w:firstLine="420"/>
    </w:pPr>
    <w:rPr>
      <w:rFonts w:ascii="Times New Roman" w:hAnsi="Times New Roman"/>
      <w:b/>
      <w:bCs/>
      <w:i/>
      <w:iCs/>
      <w:color w:val="942225" w:themeColor="accent1"/>
      <w:kern w:val="0"/>
      <w:szCs w:val="22"/>
      <w:lang w:eastAsia="en-US"/>
    </w:rPr>
  </w:style>
  <w:style w:type="character" w:customStyle="1" w:styleId="afffb">
    <w:name w:val="明显引用 字符"/>
    <w:basedOn w:val="a2"/>
    <w:link w:val="afffa"/>
    <w:uiPriority w:val="30"/>
    <w:qFormat/>
    <w:rPr>
      <w:rFonts w:cstheme="minorBidi"/>
      <w:b/>
      <w:bCs/>
      <w:i/>
      <w:iCs/>
      <w:color w:val="942225" w:themeColor="accent1"/>
      <w:sz w:val="21"/>
      <w:szCs w:val="22"/>
      <w:lang w:eastAsia="en-US"/>
    </w:rPr>
  </w:style>
  <w:style w:type="character" w:customStyle="1" w:styleId="15">
    <w:name w:val="不明显强调1"/>
    <w:basedOn w:val="a2"/>
    <w:uiPriority w:val="19"/>
    <w:rPr>
      <w:i/>
      <w:iCs/>
      <w:color w:val="7F7F7F" w:themeColor="text1" w:themeTint="80"/>
    </w:rPr>
  </w:style>
  <w:style w:type="character" w:customStyle="1" w:styleId="16">
    <w:name w:val="明显强调1"/>
    <w:basedOn w:val="a2"/>
    <w:uiPriority w:val="21"/>
    <w:rPr>
      <w:b/>
      <w:bCs/>
      <w:i/>
      <w:iCs/>
      <w:color w:val="942225" w:themeColor="accent1"/>
    </w:rPr>
  </w:style>
  <w:style w:type="character" w:customStyle="1" w:styleId="17">
    <w:name w:val="不明显参考1"/>
    <w:basedOn w:val="a2"/>
    <w:uiPriority w:val="31"/>
    <w:rPr>
      <w:smallCaps/>
      <w:color w:val="BC4743" w:themeColor="accent2"/>
      <w:u w:val="single"/>
    </w:rPr>
  </w:style>
  <w:style w:type="character" w:customStyle="1" w:styleId="18">
    <w:name w:val="书籍标题1"/>
    <w:basedOn w:val="a2"/>
    <w:uiPriority w:val="33"/>
    <w:rPr>
      <w:b/>
      <w:bCs/>
      <w:smallCaps/>
      <w:spacing w:val="5"/>
    </w:rPr>
  </w:style>
  <w:style w:type="paragraph" w:customStyle="1" w:styleId="TOC20">
    <w:name w:val="TOC 标题2"/>
    <w:basedOn w:val="1"/>
    <w:next w:val="a1"/>
    <w:uiPriority w:val="39"/>
    <w:semiHidden/>
    <w:unhideWhenUsed/>
    <w:qFormat/>
    <w:pPr>
      <w:widowControl/>
      <w:spacing w:before="0" w:after="0" w:line="360" w:lineRule="auto"/>
      <w:jc w:val="center"/>
      <w:outlineLvl w:val="9"/>
    </w:pPr>
    <w:rPr>
      <w:rFonts w:asciiTheme="majorHAnsi" w:eastAsiaTheme="majorEastAsia" w:hAnsiTheme="majorHAnsi" w:cstheme="majorBidi"/>
      <w:bCs/>
      <w:color w:val="942225" w:themeColor="accent1"/>
      <w:kern w:val="0"/>
      <w:sz w:val="28"/>
      <w:szCs w:val="28"/>
      <w:lang w:eastAsia="en-US"/>
      <w14:textFill>
        <w14:solidFill>
          <w14:schemeClr w14:val="accent1">
            <w14:lumMod w14:val="75000"/>
            <w14:lumMod w14:val="20000"/>
            <w14:lumOff w14:val="80000"/>
          </w14:schemeClr>
        </w14:solidFill>
      </w14:textFill>
    </w:rPr>
  </w:style>
  <w:style w:type="paragraph" w:customStyle="1" w:styleId="19">
    <w:name w:val="列表段落1"/>
    <w:basedOn w:val="a1"/>
    <w:pPr>
      <w:widowControl/>
      <w:spacing w:before="100" w:beforeAutospacing="1" w:after="100" w:afterAutospacing="1" w:line="240" w:lineRule="auto"/>
      <w:ind w:left="720" w:firstLine="420"/>
      <w:contextualSpacing/>
    </w:pPr>
    <w:rPr>
      <w:rFonts w:ascii="Times New Roman" w:hAnsi="Times New Roman" w:cs="Times New Roman"/>
      <w:color w:val="000000"/>
      <w:kern w:val="0"/>
      <w:szCs w:val="21"/>
    </w:rPr>
  </w:style>
  <w:style w:type="paragraph" w:customStyle="1" w:styleId="afffc">
    <w:name w:val="脚注"/>
    <w:basedOn w:val="afb"/>
    <w:link w:val="afffd"/>
    <w:pPr>
      <w:widowControl/>
      <w:ind w:firstLine="300"/>
    </w:pPr>
    <w:rPr>
      <w:rFonts w:ascii="宋体" w:eastAsiaTheme="minorEastAsia" w:hAnsi="宋体"/>
      <w:color w:val="000000"/>
      <w:lang w:eastAsia="en-US"/>
    </w:rPr>
  </w:style>
  <w:style w:type="character" w:customStyle="1" w:styleId="afffd">
    <w:name w:val="脚注 字符"/>
    <w:basedOn w:val="afc"/>
    <w:link w:val="afffc"/>
    <w:rPr>
      <w:rFonts w:ascii="宋体" w:eastAsiaTheme="minorEastAsia" w:hAnsi="宋体" w:cstheme="minorBidi"/>
      <w:color w:val="000000"/>
      <w:kern w:val="2"/>
      <w:sz w:val="15"/>
      <w:szCs w:val="18"/>
      <w:lang w:eastAsia="en-US"/>
    </w:rPr>
  </w:style>
  <w:style w:type="character" w:customStyle="1" w:styleId="a8">
    <w:name w:val="题注 字符"/>
    <w:basedOn w:val="a2"/>
    <w:link w:val="a7"/>
    <w:uiPriority w:val="35"/>
    <w:qFormat/>
    <w:rsid w:val="00D31013"/>
    <w:rPr>
      <w:rFonts w:cstheme="majorBidi"/>
      <w:b/>
      <w:color w:val="942225" w:themeColor="accent1"/>
      <w:kern w:val="2"/>
      <w:sz w:val="18"/>
    </w:rPr>
  </w:style>
  <w:style w:type="paragraph" w:customStyle="1" w:styleId="afffe">
    <w:name w:val="表格"/>
    <w:basedOn w:val="a1"/>
    <w:next w:val="a1"/>
    <w:link w:val="affff"/>
    <w:pPr>
      <w:widowControl/>
      <w:spacing w:line="240" w:lineRule="auto"/>
    </w:pPr>
    <w:rPr>
      <w:rFonts w:ascii="Times New Roman" w:hAnsi="Times New Roman"/>
      <w:bCs/>
      <w:color w:val="000000"/>
      <w:kern w:val="0"/>
      <w:sz w:val="18"/>
      <w:szCs w:val="22"/>
    </w:rPr>
  </w:style>
  <w:style w:type="paragraph" w:customStyle="1" w:styleId="affff0">
    <w:name w:val="图形"/>
    <w:basedOn w:val="a1"/>
    <w:next w:val="a1"/>
    <w:link w:val="affff1"/>
    <w:pPr>
      <w:widowControl/>
      <w:jc w:val="center"/>
    </w:pPr>
    <w:rPr>
      <w:rFonts w:ascii="Times New Roman" w:hAnsi="Times New Roman"/>
      <w:color w:val="000000"/>
      <w:kern w:val="0"/>
      <w:szCs w:val="22"/>
    </w:rPr>
  </w:style>
  <w:style w:type="character" w:customStyle="1" w:styleId="affff">
    <w:name w:val="表格 字符"/>
    <w:basedOn w:val="a2"/>
    <w:link w:val="afffe"/>
    <w:rPr>
      <w:rFonts w:cstheme="minorBidi"/>
      <w:bCs/>
      <w:color w:val="000000"/>
      <w:sz w:val="18"/>
      <w:szCs w:val="22"/>
    </w:rPr>
  </w:style>
  <w:style w:type="character" w:customStyle="1" w:styleId="affff1">
    <w:name w:val="图形 字符"/>
    <w:basedOn w:val="a2"/>
    <w:link w:val="affff0"/>
    <w:rPr>
      <w:rFonts w:cstheme="minorBidi"/>
      <w:color w:val="000000"/>
      <w:sz w:val="21"/>
      <w:szCs w:val="22"/>
    </w:rPr>
  </w:style>
  <w:style w:type="paragraph" w:customStyle="1" w:styleId="msonormal0">
    <w:name w:val="msonormal"/>
    <w:basedOn w:val="a1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  <w:sz w:val="24"/>
    </w:rPr>
  </w:style>
  <w:style w:type="paragraph" w:customStyle="1" w:styleId="font5">
    <w:name w:val="font5"/>
    <w:basedOn w:val="a1"/>
    <w:pPr>
      <w:widowControl/>
      <w:spacing w:before="100" w:beforeAutospacing="1" w:after="100" w:afterAutospacing="1" w:line="240" w:lineRule="auto"/>
      <w:jc w:val="left"/>
    </w:pPr>
    <w:rPr>
      <w:rFonts w:ascii="微软雅黑" w:eastAsia="微软雅黑" w:hAnsi="微软雅黑" w:cs="宋体"/>
      <w:kern w:val="0"/>
      <w:sz w:val="18"/>
      <w:szCs w:val="18"/>
    </w:rPr>
  </w:style>
  <w:style w:type="paragraph" w:customStyle="1" w:styleId="xl65">
    <w:name w:val="xl65"/>
    <w:basedOn w:val="a1"/>
    <w:pPr>
      <w:widowControl/>
      <w:spacing w:before="100" w:beforeAutospacing="1" w:after="100" w:afterAutospacing="1" w:line="240" w:lineRule="auto"/>
      <w:jc w:val="center"/>
    </w:pPr>
    <w:rPr>
      <w:rFonts w:ascii="宋体" w:hAnsi="宋体" w:cs="宋体"/>
      <w:kern w:val="0"/>
      <w:sz w:val="24"/>
    </w:rPr>
  </w:style>
  <w:style w:type="paragraph" w:customStyle="1" w:styleId="xl66">
    <w:name w:val="xl66"/>
    <w:basedOn w:val="a1"/>
    <w:pPr>
      <w:widowControl/>
      <w:pBdr>
        <w:bottom w:val="single" w:sz="4" w:space="0" w:color="5FB1EF"/>
      </w:pBdr>
      <w:shd w:val="clear" w:color="C9E4FA" w:fill="C9E4FA"/>
      <w:spacing w:before="100" w:beforeAutospacing="1" w:after="100" w:afterAutospacing="1" w:line="240" w:lineRule="auto"/>
      <w:jc w:val="center"/>
    </w:pPr>
    <w:rPr>
      <w:rFonts w:ascii="宋体" w:hAnsi="宋体" w:cs="宋体"/>
      <w:b/>
      <w:bCs/>
      <w:kern w:val="0"/>
      <w:sz w:val="24"/>
    </w:rPr>
  </w:style>
  <w:style w:type="paragraph" w:customStyle="1" w:styleId="xl67">
    <w:name w:val="xl67"/>
    <w:basedOn w:val="a1"/>
    <w:pPr>
      <w:widowControl/>
      <w:pBdr>
        <w:bottom w:val="single" w:sz="4" w:space="0" w:color="5FB1EF"/>
      </w:pBdr>
      <w:shd w:val="clear" w:color="C9E4FA" w:fill="C9E4FA"/>
      <w:spacing w:before="100" w:beforeAutospacing="1" w:after="100" w:afterAutospacing="1" w:line="240" w:lineRule="auto"/>
      <w:jc w:val="center"/>
    </w:pPr>
    <w:rPr>
      <w:rFonts w:ascii="宋体" w:hAnsi="宋体" w:cs="宋体"/>
      <w:b/>
      <w:bCs/>
      <w:kern w:val="0"/>
      <w:sz w:val="24"/>
    </w:rPr>
  </w:style>
  <w:style w:type="paragraph" w:customStyle="1" w:styleId="xl68">
    <w:name w:val="xl68"/>
    <w:basedOn w:val="a1"/>
    <w:pPr>
      <w:widowControl/>
      <w:spacing w:before="100" w:beforeAutospacing="1" w:after="100" w:afterAutospacing="1" w:line="240" w:lineRule="auto"/>
      <w:jc w:val="center"/>
    </w:pPr>
    <w:rPr>
      <w:rFonts w:ascii="宋体" w:hAnsi="宋体" w:cs="宋体"/>
      <w:b/>
      <w:bCs/>
      <w:kern w:val="0"/>
      <w:sz w:val="24"/>
    </w:rPr>
  </w:style>
  <w:style w:type="paragraph" w:customStyle="1" w:styleId="xl69">
    <w:name w:val="xl69"/>
    <w:basedOn w:val="a1"/>
    <w:pPr>
      <w:widowControl/>
      <w:spacing w:before="100" w:beforeAutospacing="1" w:after="100" w:afterAutospacing="1" w:line="240" w:lineRule="auto"/>
      <w:jc w:val="center"/>
    </w:pPr>
    <w:rPr>
      <w:rFonts w:ascii="宋体" w:hAnsi="宋体" w:cs="宋体"/>
      <w:b/>
      <w:bCs/>
      <w:kern w:val="0"/>
      <w:sz w:val="24"/>
    </w:rPr>
  </w:style>
  <w:style w:type="paragraph" w:customStyle="1" w:styleId="xl70">
    <w:name w:val="xl70"/>
    <w:basedOn w:val="a1"/>
    <w:pPr>
      <w:widowControl/>
      <w:pBdr>
        <w:bottom w:val="single" w:sz="4" w:space="0" w:color="5FB1EF"/>
      </w:pBdr>
      <w:spacing w:before="100" w:beforeAutospacing="1" w:after="100" w:afterAutospacing="1" w:line="240" w:lineRule="auto"/>
      <w:jc w:val="center"/>
    </w:pPr>
    <w:rPr>
      <w:rFonts w:ascii="宋体" w:hAnsi="宋体" w:cs="宋体"/>
      <w:b/>
      <w:bCs/>
      <w:kern w:val="0"/>
      <w:sz w:val="24"/>
    </w:rPr>
  </w:style>
  <w:style w:type="paragraph" w:customStyle="1" w:styleId="xl71">
    <w:name w:val="xl71"/>
    <w:basedOn w:val="a1"/>
    <w:pPr>
      <w:widowControl/>
      <w:pBdr>
        <w:top w:val="single" w:sz="4" w:space="0" w:color="147BC5"/>
        <w:bottom w:val="single" w:sz="4" w:space="0" w:color="147BC5"/>
      </w:pBdr>
      <w:spacing w:before="100" w:beforeAutospacing="1" w:after="100" w:afterAutospacing="1" w:line="240" w:lineRule="auto"/>
      <w:jc w:val="center"/>
    </w:pPr>
    <w:rPr>
      <w:rFonts w:ascii="宋体" w:hAnsi="宋体" w:cs="宋体"/>
      <w:b/>
      <w:bCs/>
      <w:kern w:val="0"/>
      <w:sz w:val="24"/>
    </w:rPr>
  </w:style>
  <w:style w:type="paragraph" w:customStyle="1" w:styleId="xl72">
    <w:name w:val="xl72"/>
    <w:basedOn w:val="a1"/>
    <w:pPr>
      <w:widowControl/>
      <w:pBdr>
        <w:top w:val="single" w:sz="4" w:space="0" w:color="147BC5"/>
        <w:bottom w:val="single" w:sz="4" w:space="0" w:color="147BC5"/>
      </w:pBdr>
      <w:spacing w:before="100" w:beforeAutospacing="1" w:after="100" w:afterAutospacing="1" w:line="240" w:lineRule="auto"/>
      <w:jc w:val="center"/>
    </w:pPr>
    <w:rPr>
      <w:rFonts w:ascii="宋体" w:hAnsi="宋体" w:cs="宋体"/>
      <w:b/>
      <w:bCs/>
      <w:kern w:val="0"/>
      <w:sz w:val="24"/>
    </w:rPr>
  </w:style>
  <w:style w:type="paragraph" w:customStyle="1" w:styleId="xl73">
    <w:name w:val="xl73"/>
    <w:basedOn w:val="a1"/>
    <w:pPr>
      <w:widowControl/>
      <w:pBdr>
        <w:bottom w:val="single" w:sz="4" w:space="0" w:color="5FB1EF"/>
      </w:pBdr>
      <w:spacing w:before="100" w:beforeAutospacing="1" w:after="100" w:afterAutospacing="1" w:line="240" w:lineRule="auto"/>
      <w:jc w:val="center"/>
    </w:pPr>
    <w:rPr>
      <w:rFonts w:ascii="宋体" w:hAnsi="宋体" w:cs="宋体"/>
      <w:b/>
      <w:bCs/>
      <w:kern w:val="0"/>
      <w:sz w:val="24"/>
    </w:rPr>
  </w:style>
  <w:style w:type="paragraph" w:customStyle="1" w:styleId="xl74">
    <w:name w:val="xl74"/>
    <w:basedOn w:val="a1"/>
    <w:pPr>
      <w:widowControl/>
      <w:pBdr>
        <w:top w:val="single" w:sz="4" w:space="0" w:color="5FB1EF"/>
      </w:pBdr>
      <w:shd w:val="clear" w:color="C9E4FA" w:fill="C9E4FA"/>
      <w:spacing w:before="100" w:beforeAutospacing="1" w:after="100" w:afterAutospacing="1" w:line="240" w:lineRule="auto"/>
      <w:jc w:val="center"/>
    </w:pPr>
    <w:rPr>
      <w:rFonts w:ascii="宋体" w:hAnsi="宋体" w:cs="宋体"/>
      <w:b/>
      <w:bCs/>
      <w:kern w:val="0"/>
      <w:sz w:val="24"/>
    </w:rPr>
  </w:style>
  <w:style w:type="paragraph" w:customStyle="1" w:styleId="xl75">
    <w:name w:val="xl75"/>
    <w:basedOn w:val="a1"/>
    <w:pPr>
      <w:widowControl/>
      <w:pBdr>
        <w:top w:val="single" w:sz="4" w:space="0" w:color="5FB1EF"/>
      </w:pBdr>
      <w:shd w:val="clear" w:color="C9E4FA" w:fill="C9E4FA"/>
      <w:spacing w:before="100" w:beforeAutospacing="1" w:after="100" w:afterAutospacing="1" w:line="240" w:lineRule="auto"/>
      <w:jc w:val="center"/>
    </w:pPr>
    <w:rPr>
      <w:rFonts w:ascii="宋体" w:hAnsi="宋体" w:cs="宋体"/>
      <w:b/>
      <w:bCs/>
      <w:kern w:val="0"/>
      <w:sz w:val="24"/>
    </w:rPr>
  </w:style>
  <w:style w:type="paragraph" w:customStyle="1" w:styleId="xl76">
    <w:name w:val="xl76"/>
    <w:basedOn w:val="a1"/>
    <w:pPr>
      <w:widowControl/>
      <w:shd w:val="clear" w:color="C9E4FA" w:fill="C9E4FA"/>
      <w:spacing w:before="100" w:beforeAutospacing="1" w:after="100" w:afterAutospacing="1" w:line="240" w:lineRule="auto"/>
      <w:jc w:val="center"/>
    </w:pPr>
    <w:rPr>
      <w:rFonts w:ascii="宋体" w:hAnsi="宋体" w:cs="宋体"/>
      <w:b/>
      <w:bCs/>
      <w:kern w:val="0"/>
      <w:sz w:val="24"/>
    </w:rPr>
  </w:style>
  <w:style w:type="paragraph" w:customStyle="1" w:styleId="xl77">
    <w:name w:val="xl77"/>
    <w:basedOn w:val="a1"/>
    <w:pPr>
      <w:widowControl/>
      <w:spacing w:before="100" w:beforeAutospacing="1" w:after="100" w:afterAutospacing="1" w:line="240" w:lineRule="auto"/>
      <w:jc w:val="center"/>
    </w:pPr>
    <w:rPr>
      <w:rFonts w:ascii="宋体" w:hAnsi="宋体" w:cs="宋体"/>
      <w:kern w:val="0"/>
      <w:sz w:val="24"/>
    </w:rPr>
  </w:style>
  <w:style w:type="paragraph" w:customStyle="1" w:styleId="xl78">
    <w:name w:val="xl78"/>
    <w:basedOn w:val="a1"/>
    <w:pPr>
      <w:widowControl/>
      <w:spacing w:before="100" w:beforeAutospacing="1" w:after="100" w:afterAutospacing="1" w:line="240" w:lineRule="auto"/>
      <w:jc w:val="center"/>
    </w:pPr>
    <w:rPr>
      <w:rFonts w:ascii="宋体" w:hAnsi="宋体" w:cs="宋体"/>
      <w:kern w:val="0"/>
      <w:sz w:val="24"/>
    </w:rPr>
  </w:style>
  <w:style w:type="paragraph" w:customStyle="1" w:styleId="xl79">
    <w:name w:val="xl79"/>
    <w:basedOn w:val="a1"/>
    <w:pPr>
      <w:widowControl/>
      <w:spacing w:before="100" w:beforeAutospacing="1" w:after="100" w:afterAutospacing="1" w:line="240" w:lineRule="auto"/>
      <w:jc w:val="center"/>
    </w:pPr>
    <w:rPr>
      <w:rFonts w:ascii="宋体" w:hAnsi="宋体" w:cs="宋体"/>
      <w:kern w:val="0"/>
      <w:sz w:val="24"/>
    </w:rPr>
  </w:style>
  <w:style w:type="paragraph" w:customStyle="1" w:styleId="xl80">
    <w:name w:val="xl80"/>
    <w:basedOn w:val="a1"/>
    <w:pPr>
      <w:widowControl/>
      <w:pBdr>
        <w:top w:val="single" w:sz="4" w:space="0" w:color="147BC5"/>
        <w:bottom w:val="single" w:sz="4" w:space="0" w:color="147BC5"/>
      </w:pBdr>
      <w:spacing w:before="100" w:beforeAutospacing="1" w:after="100" w:afterAutospacing="1" w:line="240" w:lineRule="auto"/>
      <w:jc w:val="center"/>
    </w:pPr>
    <w:rPr>
      <w:rFonts w:ascii="宋体" w:hAnsi="宋体" w:cs="宋体"/>
      <w:b/>
      <w:bCs/>
      <w:kern w:val="0"/>
      <w:sz w:val="24"/>
    </w:rPr>
  </w:style>
  <w:style w:type="paragraph" w:customStyle="1" w:styleId="xl81">
    <w:name w:val="xl81"/>
    <w:basedOn w:val="a1"/>
    <w:pPr>
      <w:widowControl/>
      <w:pBdr>
        <w:top w:val="single" w:sz="4" w:space="0" w:color="5FB1EF"/>
      </w:pBdr>
      <w:shd w:val="clear" w:color="C9E4FA" w:fill="C9E4FA"/>
      <w:spacing w:before="100" w:beforeAutospacing="1" w:after="100" w:afterAutospacing="1" w:line="240" w:lineRule="auto"/>
      <w:jc w:val="center"/>
    </w:pPr>
    <w:rPr>
      <w:rFonts w:ascii="宋体" w:hAnsi="宋体" w:cs="宋体"/>
      <w:b/>
      <w:bCs/>
      <w:kern w:val="0"/>
      <w:sz w:val="24"/>
    </w:rPr>
  </w:style>
  <w:style w:type="character" w:customStyle="1" w:styleId="af1">
    <w:name w:val="尾注文本 字符"/>
    <w:basedOn w:val="a2"/>
    <w:link w:val="af0"/>
    <w:uiPriority w:val="99"/>
    <w:rPr>
      <w:rFonts w:asciiTheme="minorHAnsi" w:hAnsiTheme="minorHAnsi" w:cstheme="minorBidi"/>
      <w:kern w:val="2"/>
      <w:sz w:val="21"/>
      <w:szCs w:val="22"/>
    </w:rPr>
  </w:style>
  <w:style w:type="character" w:customStyle="1" w:styleId="af3">
    <w:name w:val="批注框文本 字符"/>
    <w:basedOn w:val="a2"/>
    <w:link w:val="af2"/>
    <w:uiPriority w:val="99"/>
    <w:rPr>
      <w:rFonts w:asciiTheme="minorHAnsi" w:hAnsiTheme="minorHAnsi" w:cstheme="minorBidi"/>
      <w:kern w:val="2"/>
      <w:sz w:val="18"/>
      <w:szCs w:val="18"/>
    </w:rPr>
  </w:style>
  <w:style w:type="paragraph" w:customStyle="1" w:styleId="affff2">
    <w:name w:val="前言"/>
    <w:basedOn w:val="1"/>
    <w:next w:val="a1"/>
    <w:link w:val="affff3"/>
    <w:pPr>
      <w:framePr w:wrap="around" w:vAnchor="text" w:hAnchor="text" w:y="1"/>
      <w:widowControl/>
      <w:spacing w:beforeLines="100" w:before="100" w:after="0" w:line="360" w:lineRule="auto"/>
      <w:jc w:val="center"/>
    </w:pPr>
    <w:rPr>
      <w:rFonts w:ascii="宋体" w:hAnsi="宋体" w:cs="宋体"/>
      <w:bCs/>
      <w:color w:val="FFFFFF" w:themeColor="background1"/>
      <w:sz w:val="36"/>
      <w:szCs w:val="44"/>
      <w14:textOutline w14:w="9525" w14:cap="rnd" w14:cmpd="sng" w14:algn="ctr">
        <w14:solidFill>
          <w14:srgbClr w14:val="C81717"/>
        </w14:solidFill>
        <w14:prstDash w14:val="solid"/>
        <w14:bevel/>
      </w14:textOutline>
    </w:rPr>
  </w:style>
  <w:style w:type="character" w:customStyle="1" w:styleId="affff3">
    <w:name w:val="前言 字符"/>
    <w:basedOn w:val="10"/>
    <w:link w:val="affff2"/>
    <w:qFormat/>
    <w:rPr>
      <w:rFonts w:ascii="宋体" w:eastAsia="黑体" w:hAnsi="宋体" w:cs="宋体"/>
      <w:b/>
      <w:bCs/>
      <w:color w:val="FFFFFF" w:themeColor="background1"/>
      <w:kern w:val="44"/>
      <w:sz w:val="36"/>
      <w:szCs w:val="44"/>
      <w14:textOutline w14:w="9525" w14:cap="rnd" w14:cmpd="sng" w14:algn="ctr">
        <w14:solidFill>
          <w14:srgbClr w14:val="C81717"/>
        </w14:solidFill>
        <w14:prstDash w14:val="solid"/>
        <w14:bevel/>
      </w14:textOutline>
    </w:rPr>
  </w:style>
  <w:style w:type="paragraph" w:customStyle="1" w:styleId="affff4">
    <w:name w:val="前言说明"/>
    <w:basedOn w:val="1"/>
    <w:next w:val="a1"/>
    <w:link w:val="affff5"/>
    <w:pPr>
      <w:widowControl/>
      <w:spacing w:beforeLines="100" w:before="100" w:after="0" w:line="480" w:lineRule="auto"/>
      <w:jc w:val="center"/>
    </w:pPr>
    <w:rPr>
      <w:rFonts w:ascii="宋体" w:hAnsi="宋体" w:cs="宋体"/>
      <w:bCs/>
      <w:color w:val="FFFFFF" w:themeColor="background1"/>
      <w:sz w:val="36"/>
      <w:szCs w:val="44"/>
    </w:rPr>
  </w:style>
  <w:style w:type="character" w:customStyle="1" w:styleId="affff5">
    <w:name w:val="前言说明 字符"/>
    <w:basedOn w:val="10"/>
    <w:link w:val="affff4"/>
    <w:qFormat/>
    <w:rPr>
      <w:rFonts w:ascii="宋体" w:eastAsia="黑体" w:hAnsi="宋体" w:cs="宋体"/>
      <w:b/>
      <w:bCs/>
      <w:color w:val="FFFFFF" w:themeColor="background1"/>
      <w:kern w:val="44"/>
      <w:sz w:val="36"/>
      <w:szCs w:val="44"/>
    </w:rPr>
  </w:style>
  <w:style w:type="paragraph" w:customStyle="1" w:styleId="41">
    <w:name w:val="标题4"/>
    <w:basedOn w:val="4"/>
    <w:next w:val="a1"/>
    <w:link w:val="42"/>
    <w:pPr>
      <w:adjustRightInd w:val="0"/>
      <w:snapToGrid w:val="0"/>
      <w:spacing w:beforeLines="0" w:before="0"/>
      <w:ind w:left="255" w:firstLine="29"/>
    </w:pPr>
    <w:rPr>
      <w:color w:val="000000"/>
    </w:rPr>
  </w:style>
  <w:style w:type="character" w:customStyle="1" w:styleId="42">
    <w:name w:val="标题4 字符"/>
    <w:basedOn w:val="40"/>
    <w:link w:val="41"/>
    <w:qFormat/>
    <w:rPr>
      <w:rFonts w:asciiTheme="majorHAnsi" w:eastAsiaTheme="majorEastAsia" w:hAnsiTheme="majorHAnsi" w:cstheme="majorBidi"/>
      <w:b/>
      <w:bCs/>
      <w:color w:val="000000"/>
      <w:kern w:val="2"/>
      <w:sz w:val="21"/>
      <w:szCs w:val="28"/>
    </w:rPr>
  </w:style>
  <w:style w:type="character" w:customStyle="1" w:styleId="1a">
    <w:name w:val="书籍标题1"/>
    <w:basedOn w:val="a2"/>
    <w:uiPriority w:val="33"/>
    <w:rPr>
      <w:b/>
      <w:bCs/>
      <w:iCs/>
      <w:spacing w:val="5"/>
      <w:sz w:val="44"/>
    </w:rPr>
  </w:style>
  <w:style w:type="character" w:customStyle="1" w:styleId="1b">
    <w:name w:val="明显强调1"/>
    <w:basedOn w:val="a2"/>
    <w:uiPriority w:val="21"/>
    <w:rPr>
      <w:i/>
      <w:iCs/>
      <w:color w:val="942225" w:themeColor="accent1"/>
    </w:rPr>
  </w:style>
  <w:style w:type="paragraph" w:customStyle="1" w:styleId="affff6">
    <w:name w:val="目录"/>
    <w:basedOn w:val="1"/>
    <w:next w:val="a1"/>
    <w:link w:val="affff7"/>
    <w:pPr>
      <w:widowControl/>
      <w:spacing w:beforeLines="100" w:before="100" w:after="0" w:line="240" w:lineRule="auto"/>
      <w:outlineLvl w:val="9"/>
    </w:pPr>
    <w:rPr>
      <w:rFonts w:ascii="宋体" w:hAnsi="宋体" w:cs="宋体"/>
      <w:bCs/>
      <w:color w:val="C81717"/>
      <w:sz w:val="36"/>
      <w:szCs w:val="44"/>
      <w14:textFill>
        <w14:solidFill>
          <w14:srgbClr w14:val="C81717">
            <w14:lumMod w14:val="20000"/>
            <w14:lumOff w14:val="80000"/>
          </w14:srgbClr>
        </w14:solidFill>
      </w14:textFill>
    </w:rPr>
  </w:style>
  <w:style w:type="character" w:customStyle="1" w:styleId="affff7">
    <w:name w:val="目录 字符"/>
    <w:basedOn w:val="affff5"/>
    <w:link w:val="affff6"/>
    <w:rPr>
      <w:rFonts w:ascii="宋体" w:eastAsia="黑体" w:hAnsi="宋体" w:cs="宋体"/>
      <w:b/>
      <w:bCs/>
      <w:color w:val="C81717"/>
      <w:kern w:val="44"/>
      <w:sz w:val="36"/>
      <w:szCs w:val="44"/>
    </w:rPr>
  </w:style>
  <w:style w:type="character" w:customStyle="1" w:styleId="1c">
    <w:name w:val="不明显强调1"/>
    <w:basedOn w:val="a2"/>
    <w:uiPriority w:val="19"/>
    <w:rPr>
      <w:i/>
      <w:iCs/>
      <w:color w:val="7F7F7F" w:themeColor="text1" w:themeTint="80"/>
    </w:rPr>
  </w:style>
  <w:style w:type="character" w:customStyle="1" w:styleId="1d">
    <w:name w:val="不明显参考1"/>
    <w:basedOn w:val="a2"/>
    <w:uiPriority w:val="31"/>
    <w:rPr>
      <w:smallCaps/>
      <w:color w:val="BC4743" w:themeColor="accent2"/>
      <w:u w:val="single"/>
    </w:rPr>
  </w:style>
  <w:style w:type="character" w:customStyle="1" w:styleId="1e">
    <w:name w:val="明显参考1"/>
    <w:basedOn w:val="a2"/>
    <w:uiPriority w:val="32"/>
    <w:rPr>
      <w:b/>
      <w:bCs/>
      <w:smallCaps/>
      <w:color w:val="BC4743" w:themeColor="accent2"/>
      <w:spacing w:val="5"/>
      <w:u w:val="single"/>
    </w:rPr>
  </w:style>
  <w:style w:type="character" w:customStyle="1" w:styleId="1f">
    <w:name w:val="脚注文本 字符1"/>
    <w:basedOn w:val="a2"/>
    <w:uiPriority w:val="99"/>
    <w:semiHidden/>
    <w:rPr>
      <w:rFonts w:eastAsia="宋体"/>
      <w:sz w:val="18"/>
      <w:szCs w:val="18"/>
    </w:rPr>
  </w:style>
  <w:style w:type="character" w:customStyle="1" w:styleId="1f0">
    <w:name w:val="未处理的提及1"/>
    <w:basedOn w:val="a2"/>
    <w:uiPriority w:val="99"/>
    <w:semiHidden/>
    <w:unhideWhenUsed/>
    <w:rPr>
      <w:color w:val="605E5C"/>
      <w:shd w:val="clear" w:color="auto" w:fill="E1DFDD"/>
    </w:rPr>
  </w:style>
  <w:style w:type="character" w:customStyle="1" w:styleId="2c">
    <w:name w:val="未处理的提及2"/>
    <w:basedOn w:val="a2"/>
    <w:uiPriority w:val="99"/>
    <w:semiHidden/>
    <w:unhideWhenUsed/>
    <w:rPr>
      <w:color w:val="605E5C"/>
      <w:shd w:val="clear" w:color="auto" w:fill="E1DFDD"/>
    </w:rPr>
  </w:style>
  <w:style w:type="paragraph" w:customStyle="1" w:styleId="xl82">
    <w:name w:val="xl82"/>
    <w:basedOn w:val="a1"/>
    <w:pPr>
      <w:widowControl/>
      <w:pBdr>
        <w:left w:val="single" w:sz="8" w:space="0" w:color="94CCF4"/>
        <w:right w:val="single" w:sz="8" w:space="0" w:color="94CCF4"/>
      </w:pBdr>
      <w:shd w:val="clear" w:color="000000" w:fill="C9E5F9"/>
      <w:spacing w:before="100" w:beforeAutospacing="1" w:after="100" w:afterAutospacing="1" w:line="240" w:lineRule="auto"/>
      <w:jc w:val="center"/>
    </w:pPr>
    <w:rPr>
      <w:rFonts w:ascii="宋体" w:hAnsi="宋体" w:cs="宋体"/>
      <w:color w:val="000000"/>
      <w:kern w:val="0"/>
      <w:sz w:val="18"/>
      <w:szCs w:val="18"/>
    </w:rPr>
  </w:style>
  <w:style w:type="paragraph" w:customStyle="1" w:styleId="xl83">
    <w:name w:val="xl83"/>
    <w:basedOn w:val="a1"/>
    <w:pPr>
      <w:widowControl/>
      <w:pBdr>
        <w:left w:val="single" w:sz="8" w:space="0" w:color="94CCF4"/>
        <w:bottom w:val="single" w:sz="8" w:space="0" w:color="94CCF4"/>
        <w:right w:val="single" w:sz="8" w:space="0" w:color="94CCF4"/>
      </w:pBdr>
      <w:shd w:val="clear" w:color="000000" w:fill="C9E5F9"/>
      <w:spacing w:before="100" w:beforeAutospacing="1" w:after="100" w:afterAutospacing="1" w:line="240" w:lineRule="auto"/>
      <w:jc w:val="center"/>
    </w:pPr>
    <w:rPr>
      <w:rFonts w:ascii="宋体" w:hAnsi="宋体" w:cs="宋体"/>
      <w:color w:val="000000"/>
      <w:kern w:val="0"/>
      <w:sz w:val="18"/>
      <w:szCs w:val="18"/>
    </w:rPr>
  </w:style>
  <w:style w:type="paragraph" w:customStyle="1" w:styleId="xl84">
    <w:name w:val="xl84"/>
    <w:basedOn w:val="a1"/>
    <w:pPr>
      <w:widowControl/>
      <w:pBdr>
        <w:top w:val="single" w:sz="8" w:space="0" w:color="94CCF4"/>
        <w:left w:val="single" w:sz="8" w:space="0" w:color="94CCF4"/>
        <w:right w:val="single" w:sz="8" w:space="0" w:color="94CCF4"/>
      </w:pBdr>
      <w:shd w:val="clear" w:color="000000" w:fill="C9E5F9"/>
      <w:spacing w:before="100" w:beforeAutospacing="1" w:after="100" w:afterAutospacing="1" w:line="240" w:lineRule="auto"/>
      <w:jc w:val="center"/>
    </w:pPr>
    <w:rPr>
      <w:rFonts w:ascii="宋体" w:hAnsi="宋体" w:cs="宋体"/>
      <w:color w:val="000000"/>
      <w:kern w:val="0"/>
      <w:sz w:val="18"/>
      <w:szCs w:val="18"/>
    </w:rPr>
  </w:style>
  <w:style w:type="paragraph" w:customStyle="1" w:styleId="xl85">
    <w:name w:val="xl85"/>
    <w:basedOn w:val="a1"/>
    <w:pPr>
      <w:widowControl/>
      <w:pBdr>
        <w:top w:val="single" w:sz="8" w:space="0" w:color="94CCF4"/>
        <w:left w:val="single" w:sz="8" w:space="0" w:color="94CCF4"/>
        <w:right w:val="single" w:sz="8" w:space="0" w:color="94CCF4"/>
      </w:pBdr>
      <w:spacing w:before="100" w:beforeAutospacing="1" w:after="100" w:afterAutospacing="1" w:line="240" w:lineRule="auto"/>
      <w:jc w:val="center"/>
    </w:pPr>
    <w:rPr>
      <w:rFonts w:ascii="宋体" w:hAnsi="宋体" w:cs="宋体"/>
      <w:kern w:val="0"/>
      <w:sz w:val="18"/>
      <w:szCs w:val="18"/>
    </w:rPr>
  </w:style>
  <w:style w:type="paragraph" w:customStyle="1" w:styleId="xl86">
    <w:name w:val="xl86"/>
    <w:basedOn w:val="a1"/>
    <w:pPr>
      <w:widowControl/>
      <w:pBdr>
        <w:left w:val="single" w:sz="8" w:space="0" w:color="94CCF4"/>
        <w:right w:val="single" w:sz="8" w:space="0" w:color="94CCF4"/>
      </w:pBdr>
      <w:spacing w:before="100" w:beforeAutospacing="1" w:after="100" w:afterAutospacing="1" w:line="240" w:lineRule="auto"/>
      <w:jc w:val="center"/>
    </w:pPr>
    <w:rPr>
      <w:rFonts w:ascii="宋体" w:hAnsi="宋体" w:cs="宋体"/>
      <w:kern w:val="0"/>
      <w:sz w:val="18"/>
      <w:szCs w:val="18"/>
    </w:rPr>
  </w:style>
  <w:style w:type="paragraph" w:customStyle="1" w:styleId="xl87">
    <w:name w:val="xl87"/>
    <w:basedOn w:val="a1"/>
    <w:pPr>
      <w:widowControl/>
      <w:pBdr>
        <w:top w:val="single" w:sz="8" w:space="0" w:color="94CCF4"/>
        <w:left w:val="single" w:sz="8" w:space="0" w:color="94CCF4"/>
        <w:bottom w:val="single" w:sz="8" w:space="0" w:color="94CCF4"/>
      </w:pBdr>
      <w:spacing w:before="100" w:beforeAutospacing="1" w:after="100" w:afterAutospacing="1" w:line="240" w:lineRule="auto"/>
      <w:jc w:val="center"/>
    </w:pPr>
    <w:rPr>
      <w:rFonts w:ascii="宋体" w:hAnsi="宋体" w:cs="宋体"/>
      <w:kern w:val="0"/>
      <w:sz w:val="18"/>
      <w:szCs w:val="18"/>
    </w:rPr>
  </w:style>
  <w:style w:type="paragraph" w:customStyle="1" w:styleId="xl88">
    <w:name w:val="xl88"/>
    <w:basedOn w:val="a1"/>
    <w:pPr>
      <w:widowControl/>
      <w:pBdr>
        <w:top w:val="single" w:sz="8" w:space="0" w:color="94CCF4"/>
        <w:bottom w:val="single" w:sz="8" w:space="0" w:color="94CCF4"/>
        <w:right w:val="single" w:sz="8" w:space="0" w:color="94CCF4"/>
      </w:pBdr>
      <w:spacing w:before="100" w:beforeAutospacing="1" w:after="100" w:afterAutospacing="1" w:line="240" w:lineRule="auto"/>
      <w:jc w:val="center"/>
    </w:pPr>
    <w:rPr>
      <w:rFonts w:ascii="宋体" w:hAnsi="宋体" w:cs="宋体"/>
      <w:kern w:val="0"/>
      <w:sz w:val="18"/>
      <w:szCs w:val="18"/>
    </w:rPr>
  </w:style>
  <w:style w:type="paragraph" w:customStyle="1" w:styleId="xl89">
    <w:name w:val="xl89"/>
    <w:basedOn w:val="a1"/>
    <w:pPr>
      <w:widowControl/>
      <w:pBdr>
        <w:top w:val="single" w:sz="8" w:space="0" w:color="94CCF4"/>
        <w:left w:val="single" w:sz="8" w:space="0" w:color="94CCF4"/>
        <w:bottom w:val="single" w:sz="8" w:space="0" w:color="94CCF4"/>
      </w:pBdr>
      <w:shd w:val="clear" w:color="000000" w:fill="C9E5F9"/>
      <w:spacing w:before="100" w:beforeAutospacing="1" w:after="100" w:afterAutospacing="1" w:line="240" w:lineRule="auto"/>
      <w:jc w:val="center"/>
    </w:pPr>
    <w:rPr>
      <w:rFonts w:ascii="宋体" w:hAnsi="宋体" w:cs="宋体"/>
      <w:color w:val="000000"/>
      <w:kern w:val="0"/>
      <w:sz w:val="18"/>
      <w:szCs w:val="18"/>
    </w:rPr>
  </w:style>
  <w:style w:type="paragraph" w:customStyle="1" w:styleId="xl90">
    <w:name w:val="xl90"/>
    <w:basedOn w:val="a1"/>
    <w:pPr>
      <w:widowControl/>
      <w:pBdr>
        <w:top w:val="single" w:sz="8" w:space="0" w:color="94CCF4"/>
        <w:bottom w:val="single" w:sz="8" w:space="0" w:color="94CCF4"/>
        <w:right w:val="single" w:sz="8" w:space="0" w:color="94CCF4"/>
      </w:pBdr>
      <w:shd w:val="clear" w:color="000000" w:fill="C9E5F9"/>
      <w:spacing w:before="100" w:beforeAutospacing="1" w:after="100" w:afterAutospacing="1" w:line="240" w:lineRule="auto"/>
      <w:jc w:val="center"/>
    </w:pPr>
    <w:rPr>
      <w:rFonts w:ascii="宋体" w:hAnsi="宋体" w:cs="宋体"/>
      <w:color w:val="000000"/>
      <w:kern w:val="0"/>
      <w:sz w:val="18"/>
      <w:szCs w:val="18"/>
    </w:rPr>
  </w:style>
  <w:style w:type="paragraph" w:customStyle="1" w:styleId="xl91">
    <w:name w:val="xl91"/>
    <w:basedOn w:val="a1"/>
    <w:pPr>
      <w:widowControl/>
      <w:pBdr>
        <w:bottom w:val="single" w:sz="8" w:space="0" w:color="94CCF4"/>
        <w:right w:val="single" w:sz="8" w:space="0" w:color="94CCF4"/>
      </w:pBdr>
      <w:shd w:val="clear" w:color="000000" w:fill="FBB03E"/>
      <w:spacing w:before="100" w:beforeAutospacing="1" w:after="100" w:afterAutospacing="1" w:line="240" w:lineRule="auto"/>
      <w:jc w:val="center"/>
    </w:pPr>
    <w:rPr>
      <w:rFonts w:ascii="宋体" w:hAnsi="宋体" w:cs="宋体"/>
      <w:b/>
      <w:bCs/>
      <w:color w:val="FFFFFF"/>
      <w:kern w:val="0"/>
      <w:sz w:val="18"/>
      <w:szCs w:val="18"/>
    </w:rPr>
  </w:style>
  <w:style w:type="paragraph" w:customStyle="1" w:styleId="xl92">
    <w:name w:val="xl92"/>
    <w:basedOn w:val="a1"/>
    <w:pPr>
      <w:widowControl/>
      <w:pBdr>
        <w:top w:val="single" w:sz="8" w:space="0" w:color="147BC5"/>
        <w:left w:val="single" w:sz="8" w:space="0" w:color="147BC5"/>
        <w:bottom w:val="single" w:sz="8" w:space="0" w:color="147BC5"/>
      </w:pBdr>
      <w:shd w:val="clear" w:color="000000" w:fill="147BC5"/>
      <w:spacing w:before="100" w:beforeAutospacing="1" w:after="100" w:afterAutospacing="1" w:line="240" w:lineRule="auto"/>
      <w:jc w:val="center"/>
    </w:pPr>
    <w:rPr>
      <w:rFonts w:ascii="宋体" w:hAnsi="宋体" w:cs="宋体"/>
      <w:b/>
      <w:bCs/>
      <w:color w:val="FFFFFF"/>
      <w:kern w:val="0"/>
      <w:sz w:val="18"/>
      <w:szCs w:val="18"/>
    </w:rPr>
  </w:style>
  <w:style w:type="character" w:styleId="affff8">
    <w:name w:val="Unresolved Mention"/>
    <w:basedOn w:val="a2"/>
    <w:uiPriority w:val="99"/>
    <w:semiHidden/>
    <w:unhideWhenUsed/>
    <w:rsid w:val="00FF0198"/>
    <w:rPr>
      <w:color w:val="605E5C"/>
      <w:shd w:val="clear" w:color="auto" w:fill="E1DFDD"/>
    </w:rPr>
  </w:style>
  <w:style w:type="table" w:customStyle="1" w:styleId="-">
    <w:name w:val="表格-部分"/>
    <w:basedOn w:val="a3"/>
    <w:uiPriority w:val="99"/>
    <w:rsid w:val="008C7261"/>
    <w:pPr>
      <w:jc w:val="center"/>
    </w:pPr>
    <w:rPr>
      <w:sz w:val="18"/>
    </w:rPr>
    <w:tblPr>
      <w:tblStyleRowBandSize w:val="1"/>
      <w:tblBorders>
        <w:top w:val="single" w:sz="4" w:space="0" w:color="E69496" w:themeColor="accent1" w:themeTint="66"/>
        <w:left w:val="single" w:sz="4" w:space="0" w:color="E69496" w:themeColor="accent1" w:themeTint="66"/>
        <w:bottom w:val="single" w:sz="4" w:space="0" w:color="E69496" w:themeColor="accent1" w:themeTint="66"/>
        <w:right w:val="single" w:sz="4" w:space="0" w:color="E69496" w:themeColor="accent1" w:themeTint="66"/>
        <w:insideH w:val="single" w:sz="4" w:space="0" w:color="E69496" w:themeColor="accent1" w:themeTint="66"/>
        <w:insideV w:val="single" w:sz="4" w:space="0" w:color="E69496" w:themeColor="accent1" w:themeTint="66"/>
      </w:tblBorders>
    </w:tblPr>
    <w:tcPr>
      <w:vAlign w:val="center"/>
    </w:tcPr>
    <w:tblStylePr w:type="firstRow">
      <w:rPr>
        <w:rFonts w:eastAsia="宋体"/>
        <w:b/>
        <w:color w:val="FFFFFF" w:themeColor="background1"/>
        <w:sz w:val="18"/>
      </w:rPr>
      <w:tblPr>
        <w:jc w:val="center"/>
      </w:tblPr>
      <w:trPr>
        <w:tblHeader/>
        <w:jc w:val="center"/>
      </w:trPr>
      <w:tcPr>
        <w:tcBorders>
          <w:top w:val="single" w:sz="4" w:space="0" w:color="E69496" w:themeColor="accent1" w:themeTint="66"/>
          <w:left w:val="single" w:sz="4" w:space="0" w:color="E69496" w:themeColor="accent1" w:themeTint="66"/>
          <w:bottom w:val="single" w:sz="4" w:space="0" w:color="E69496" w:themeColor="accent1" w:themeTint="66"/>
          <w:right w:val="single" w:sz="4" w:space="0" w:color="E69496" w:themeColor="accent1" w:themeTint="66"/>
          <w:insideH w:val="nil"/>
          <w:insideV w:val="nil"/>
          <w:tl2br w:val="nil"/>
          <w:tr2bl w:val="nil"/>
        </w:tcBorders>
        <w:shd w:val="clear" w:color="auto" w:fill="942225" w:themeFill="accent1"/>
      </w:tcPr>
    </w:tblStylePr>
    <w:tblStylePr w:type="lastRow">
      <w:rPr>
        <w:rFonts w:eastAsia="宋体"/>
        <w:b/>
        <w:color w:val="FFFFFF" w:themeColor="background1"/>
        <w:sz w:val="18"/>
      </w:rPr>
      <w:tblPr/>
      <w:tcPr>
        <w:tcBorders>
          <w:top w:val="single" w:sz="4" w:space="0" w:color="E69496" w:themeColor="accent1" w:themeTint="66"/>
          <w:left w:val="single" w:sz="4" w:space="0" w:color="E69496" w:themeColor="accent1" w:themeTint="66"/>
          <w:bottom w:val="single" w:sz="4" w:space="0" w:color="E69496" w:themeColor="accent1" w:themeTint="66"/>
          <w:right w:val="single" w:sz="4" w:space="0" w:color="E69496" w:themeColor="accent1" w:themeTint="66"/>
          <w:insideH w:val="nil"/>
          <w:insideV w:val="nil"/>
          <w:tl2br w:val="nil"/>
          <w:tr2bl w:val="nil"/>
        </w:tcBorders>
        <w:shd w:val="clear" w:color="auto" w:fill="942225" w:themeFill="accent1"/>
      </w:tcPr>
    </w:tblStylePr>
    <w:tblStylePr w:type="band1Horz">
      <w:tblPr/>
      <w:tcPr>
        <w:shd w:val="clear" w:color="auto" w:fill="F2C9CA" w:themeFill="accent1" w:themeFillTint="33"/>
      </w:tcPr>
    </w:tblStylePr>
    <w:tblStylePr w:type="neCell">
      <w:tblPr/>
      <w:tcPr>
        <w:tcBorders>
          <w:top w:val="single" w:sz="4" w:space="0" w:color="BC4743" w:themeColor="accent2"/>
          <w:left w:val="single" w:sz="4" w:space="0" w:color="BC4743" w:themeColor="accent2"/>
          <w:bottom w:val="single" w:sz="4" w:space="0" w:color="BC4743" w:themeColor="accent2"/>
          <w:right w:val="single" w:sz="4" w:space="0" w:color="BC4743" w:themeColor="accent2"/>
          <w:insideH w:val="nil"/>
          <w:insideV w:val="nil"/>
          <w:tl2br w:val="nil"/>
          <w:tr2bl w:val="nil"/>
        </w:tcBorders>
        <w:shd w:val="clear" w:color="auto" w:fill="BC4743" w:themeFill="accent2"/>
      </w:tcPr>
    </w:tblStylePr>
    <w:tblStylePr w:type="seCell">
      <w:tblPr/>
      <w:tcPr>
        <w:tcBorders>
          <w:top w:val="single" w:sz="4" w:space="0" w:color="BC4743" w:themeColor="accent2"/>
          <w:left w:val="single" w:sz="4" w:space="0" w:color="BC4743" w:themeColor="accent2"/>
          <w:bottom w:val="single" w:sz="4" w:space="0" w:color="BC4743" w:themeColor="accent2"/>
          <w:right w:val="single" w:sz="4" w:space="0" w:color="BC4743" w:themeColor="accent2"/>
          <w:insideH w:val="nil"/>
          <w:insideV w:val="nil"/>
          <w:tl2br w:val="nil"/>
          <w:tr2bl w:val="nil"/>
        </w:tcBorders>
        <w:shd w:val="clear" w:color="auto" w:fill="BC4743" w:themeFill="accent2"/>
      </w:tcPr>
    </w:tblStylePr>
  </w:style>
  <w:style w:type="table" w:styleId="4-4">
    <w:name w:val="Grid Table 4 Accent 4"/>
    <w:basedOn w:val="a3"/>
    <w:uiPriority w:val="49"/>
    <w:rsid w:val="00835E46"/>
    <w:tblPr>
      <w:tblStyleRowBandSize w:val="1"/>
      <w:tblStyleColBandSize w:val="1"/>
      <w:tblBorders>
        <w:top w:val="single" w:sz="4" w:space="0" w:color="FFBBB5" w:themeColor="accent4" w:themeTint="99"/>
        <w:left w:val="single" w:sz="4" w:space="0" w:color="FFBBB5" w:themeColor="accent4" w:themeTint="99"/>
        <w:bottom w:val="single" w:sz="4" w:space="0" w:color="FFBBB5" w:themeColor="accent4" w:themeTint="99"/>
        <w:right w:val="single" w:sz="4" w:space="0" w:color="FFBBB5" w:themeColor="accent4" w:themeTint="99"/>
        <w:insideH w:val="single" w:sz="4" w:space="0" w:color="FFBBB5" w:themeColor="accent4" w:themeTint="99"/>
        <w:insideV w:val="single" w:sz="4" w:space="0" w:color="FFBBB5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8F84" w:themeColor="accent4"/>
          <w:left w:val="single" w:sz="4" w:space="0" w:color="FF8F84" w:themeColor="accent4"/>
          <w:bottom w:val="single" w:sz="4" w:space="0" w:color="FF8F84" w:themeColor="accent4"/>
          <w:right w:val="single" w:sz="4" w:space="0" w:color="FF8F84" w:themeColor="accent4"/>
          <w:insideH w:val="nil"/>
          <w:insideV w:val="nil"/>
        </w:tcBorders>
        <w:shd w:val="clear" w:color="auto" w:fill="FF8F84" w:themeFill="accent4"/>
      </w:tcPr>
    </w:tblStylePr>
    <w:tblStylePr w:type="lastRow">
      <w:rPr>
        <w:b/>
        <w:bCs/>
      </w:rPr>
      <w:tblPr/>
      <w:tcPr>
        <w:tcBorders>
          <w:top w:val="double" w:sz="4" w:space="0" w:color="FF8F84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8E6" w:themeFill="accent4" w:themeFillTint="33"/>
      </w:tcPr>
    </w:tblStylePr>
    <w:tblStylePr w:type="band1Horz">
      <w:tblPr/>
      <w:tcPr>
        <w:shd w:val="clear" w:color="auto" w:fill="FFE8E6" w:themeFill="accent4" w:themeFillTint="33"/>
      </w:tcPr>
    </w:tblStylePr>
  </w:style>
  <w:style w:type="paragraph" w:customStyle="1" w:styleId="affff9">
    <w:name w:val="正文段落文本"/>
    <w:basedOn w:val="a1"/>
    <w:qFormat/>
    <w:rsid w:val="0083103C"/>
    <w:pPr>
      <w:ind w:firstLineChars="200" w:firstLine="200"/>
    </w:pPr>
    <w:rPr>
      <w:rFonts w:ascii="Times New Roman" w:hAnsi="Times New Roman" w:cs="Times New Roman"/>
    </w:rPr>
  </w:style>
  <w:style w:type="paragraph" w:customStyle="1" w:styleId="1f1">
    <w:name w:val="前文标题1"/>
    <w:basedOn w:val="a1"/>
    <w:qFormat/>
    <w:rsid w:val="00E65280"/>
    <w:pPr>
      <w:jc w:val="center"/>
    </w:pPr>
    <w:rPr>
      <w:rFonts w:ascii="黑体" w:eastAsia="黑体" w:hAnsi="黑体"/>
      <w:color w:val="FFFFFF" w:themeColor="background1"/>
      <w:sz w:val="40"/>
      <w:szCs w:val="48"/>
    </w:rPr>
  </w:style>
  <w:style w:type="paragraph" w:customStyle="1" w:styleId="1f2">
    <w:name w:val="页眉1"/>
    <w:basedOn w:val="a1"/>
    <w:qFormat/>
    <w:rsid w:val="00E65280"/>
    <w:pPr>
      <w:jc w:val="center"/>
    </w:pPr>
    <w:rPr>
      <w:rFonts w:ascii="Bernard MT Condensed" w:eastAsiaTheme="minorEastAsia" w:hAnsi="Bernard MT Condensed"/>
      <w:color w:val="942225" w:themeColor="accent1"/>
      <w:kern w:val="24"/>
      <w:sz w:val="36"/>
      <w:szCs w:val="36"/>
    </w:rPr>
  </w:style>
  <w:style w:type="paragraph" w:customStyle="1" w:styleId="2d">
    <w:name w:val="页眉2"/>
    <w:basedOn w:val="a1"/>
    <w:qFormat/>
    <w:rsid w:val="003F7E92"/>
    <w:pPr>
      <w:jc w:val="center"/>
    </w:pPr>
    <w:rPr>
      <w:rFonts w:ascii="黑体" w:eastAsia="黑体" w:hAnsi="黑体"/>
      <w:color w:val="942225" w:themeColor="accent1"/>
      <w:kern w:val="24"/>
      <w:sz w:val="18"/>
      <w:szCs w:val="18"/>
    </w:rPr>
  </w:style>
  <w:style w:type="paragraph" w:customStyle="1" w:styleId="3a">
    <w:name w:val="页眉3"/>
    <w:basedOn w:val="a1"/>
    <w:qFormat/>
    <w:rsid w:val="003F7E92"/>
    <w:pPr>
      <w:jc w:val="center"/>
    </w:pPr>
    <w:rPr>
      <w:rFonts w:ascii="Calibri" w:eastAsiaTheme="minorEastAsia" w:hAnsi="Calibri"/>
      <w:color w:val="942225" w:themeColor="accent1"/>
      <w:kern w:val="24"/>
      <w:sz w:val="14"/>
      <w:szCs w:val="14"/>
    </w:rPr>
  </w:style>
  <w:style w:type="table" w:customStyle="1" w:styleId="-0">
    <w:name w:val="表格-全部"/>
    <w:basedOn w:val="a3"/>
    <w:uiPriority w:val="99"/>
    <w:rsid w:val="00DB2974"/>
    <w:pPr>
      <w:jc w:val="center"/>
    </w:pPr>
    <w:tblPr>
      <w:tblStyleRowBandSize w:val="1"/>
      <w:jc w:val="center"/>
      <w:tblBorders>
        <w:top w:val="single" w:sz="4" w:space="0" w:color="E69496" w:themeColor="accent1" w:themeTint="66"/>
        <w:left w:val="single" w:sz="4" w:space="0" w:color="E69496" w:themeColor="accent1" w:themeTint="66"/>
        <w:bottom w:val="single" w:sz="4" w:space="0" w:color="E69496" w:themeColor="accent1" w:themeTint="66"/>
        <w:right w:val="single" w:sz="4" w:space="0" w:color="E69496" w:themeColor="accent1" w:themeTint="66"/>
        <w:insideH w:val="single" w:sz="4" w:space="0" w:color="E69496" w:themeColor="accent1" w:themeTint="66"/>
        <w:insideV w:val="single" w:sz="4" w:space="0" w:color="E69496" w:themeColor="accent1" w:themeTint="66"/>
      </w:tblBorders>
    </w:tblPr>
    <w:trPr>
      <w:jc w:val="center"/>
    </w:trPr>
    <w:tcPr>
      <w:vAlign w:val="center"/>
    </w:tcPr>
    <w:tblStylePr w:type="firstRow">
      <w:rPr>
        <w:rFonts w:eastAsia="宋体"/>
        <w:b/>
        <w:color w:val="FFFFFF" w:themeColor="background1"/>
        <w:sz w:val="18"/>
      </w:rPr>
      <w:tblPr/>
      <w:trPr>
        <w:tblHeader/>
      </w:trPr>
      <w:tcPr>
        <w:tcBorders>
          <w:top w:val="single" w:sz="4" w:space="0" w:color="E69496" w:themeColor="accent1" w:themeTint="66"/>
          <w:left w:val="single" w:sz="4" w:space="0" w:color="E69496" w:themeColor="accent1" w:themeTint="66"/>
          <w:bottom w:val="single" w:sz="4" w:space="0" w:color="E69496" w:themeColor="accent1" w:themeTint="66"/>
          <w:right w:val="single" w:sz="4" w:space="0" w:color="E69496" w:themeColor="accent1" w:themeTint="66"/>
          <w:insideH w:val="nil"/>
          <w:insideV w:val="nil"/>
          <w:tl2br w:val="nil"/>
          <w:tr2bl w:val="nil"/>
        </w:tcBorders>
        <w:shd w:val="clear" w:color="auto" w:fill="942225" w:themeFill="accent1"/>
      </w:tcPr>
    </w:tblStylePr>
    <w:tblStylePr w:type="lastRow">
      <w:rPr>
        <w:rFonts w:ascii="Times New Roman" w:eastAsia="宋体" w:hAnsi="Times New Roman"/>
        <w:b/>
        <w:i w:val="0"/>
        <w:color w:val="FFFFFF" w:themeColor="background1"/>
        <w:sz w:val="18"/>
      </w:rPr>
      <w:tblPr/>
      <w:tcPr>
        <w:tcBorders>
          <w:top w:val="single" w:sz="4" w:space="0" w:color="E69496" w:themeColor="accent1" w:themeTint="66"/>
          <w:left w:val="single" w:sz="4" w:space="0" w:color="E69496" w:themeColor="accent1" w:themeTint="66"/>
          <w:bottom w:val="single" w:sz="4" w:space="0" w:color="E69496" w:themeColor="accent1" w:themeTint="66"/>
          <w:right w:val="single" w:sz="4" w:space="0" w:color="E69496" w:themeColor="accent1" w:themeTint="66"/>
          <w:insideH w:val="nil"/>
          <w:insideV w:val="nil"/>
          <w:tl2br w:val="nil"/>
          <w:tr2bl w:val="nil"/>
        </w:tcBorders>
        <w:shd w:val="clear" w:color="auto" w:fill="942225" w:themeFill="accent1"/>
      </w:tcPr>
    </w:tblStylePr>
    <w:tblStylePr w:type="band1Horz">
      <w:tblPr/>
      <w:tcPr>
        <w:shd w:val="clear" w:color="auto" w:fill="F2C9CA" w:themeFill="accent1" w:themeFillTint="33"/>
      </w:tcPr>
    </w:tblStylePr>
  </w:style>
  <w:style w:type="paragraph" w:customStyle="1" w:styleId="affffa">
    <w:name w:val="标准题注"/>
    <w:basedOn w:val="a7"/>
    <w:autoRedefine/>
    <w:qFormat/>
    <w:rsid w:val="009C1F1D"/>
    <w:pPr>
      <w:spacing w:line="360" w:lineRule="auto"/>
    </w:pPr>
    <w:rPr>
      <w:kern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38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18" Type="http://schemas.openxmlformats.org/officeDocument/2006/relationships/header" Target="header5.xml"/><Relationship Id="rId3" Type="http://schemas.openxmlformats.org/officeDocument/2006/relationships/numbering" Target="numbering.xml"/><Relationship Id="rId21" Type="http://schemas.openxmlformats.org/officeDocument/2006/relationships/image" Target="media/image6.png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header" Target="header4.xml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23" Type="http://schemas.openxmlformats.org/officeDocument/2006/relationships/footer" Target="footer7.xml"/><Relationship Id="rId10" Type="http://schemas.openxmlformats.org/officeDocument/2006/relationships/image" Target="media/image2.png"/><Relationship Id="rId19" Type="http://schemas.openxmlformats.org/officeDocument/2006/relationships/footer" Target="footer4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2.xml"/><Relationship Id="rId22" Type="http://schemas.openxmlformats.org/officeDocument/2006/relationships/footer" Target="footer6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4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_rels/header5.xml.rels><?xml version='1.0' encoding='UTF-8' standalone='yes'?>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红色渐变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942225"/>
      </a:accent1>
      <a:accent2>
        <a:srgbClr val="BC4743"/>
      </a:accent2>
      <a:accent3>
        <a:srgbClr val="E56B62"/>
      </a:accent3>
      <a:accent4>
        <a:srgbClr val="FF8F84"/>
      </a:accent4>
      <a:accent5>
        <a:srgbClr val="F4AFA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B5A9C1F-8212-42B1-A36D-432C038C2D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4075</TotalTime>
  <Pages>14</Pages>
  <Words>1566</Words>
  <Characters>8929</Characters>
  <Application>Microsoft Office Word</Application>
  <DocSecurity>0</DocSecurity>
  <Lines>74</Lines>
  <Paragraphs>20</Paragraphs>
  <ScaleCrop>false</ScaleCrop>
  <Company/>
  <LinksUpToDate>false</LinksUpToDate>
  <CharactersWithSpaces>10475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云研科技</dc:creator>
  <cp:lastModifiedBy>云研科技</cp:lastModifiedBy>
  <cp:revision>61</cp:revision>
  <cp:lastPrinted>2022-06-23T01:03:00Z</cp:lastPrinted>
  <dcterms:created xsi:type="dcterms:W3CDTF">2022-05-24T09:00:00Z</dcterms:created>
  <dcterms:modified xsi:type="dcterms:W3CDTF">2023-04-21T07:17:00Z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2052-11.1.0.11372</vt:lpwstr>
  </property>
  <property fmtid="{D5CDD505-2E9C-101B-9397-08002B2CF9AE}" pid="3" name="ICV">
    <vt:lpwstr>1CA762BD74D74634AAC9936F31F60BF5</vt:lpwstr>
  </property>
</Properties>
</file>